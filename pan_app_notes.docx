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4B682">
      <w:pPr>
        <w:pStyle w:val="2"/>
        <w:keepNext w:val="0"/>
        <w:keepLines w:val="0"/>
        <w:widowControl/>
        <w:suppressLineNumbers w:val="0"/>
      </w:pPr>
      <w:r>
        <w:rPr>
          <w:i w:val="0"/>
          <w:iCs w:val="0"/>
          <w:caps w:val="0"/>
          <w:color w:val="000000"/>
          <w:spacing w:val="0"/>
        </w:rPr>
        <w:t>Project Notes — Contextual File &amp; Workflow Memory App</w:t>
      </w:r>
    </w:p>
    <w:p w14:paraId="3E5DEC3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94364E5">
      <w:pPr>
        <w:pStyle w:val="2"/>
        <w:keepNext w:val="0"/>
        <w:keepLines w:val="0"/>
        <w:widowControl/>
        <w:suppressLineNumbers w:val="0"/>
      </w:pPr>
      <w:r>
        <w:rPr>
          <w:i w:val="0"/>
          <w:iCs w:val="0"/>
          <w:caps w:val="0"/>
          <w:color w:val="000000"/>
          <w:spacing w:val="0"/>
        </w:rPr>
        <w:t>Core Problem</w:t>
      </w:r>
    </w:p>
    <w:p w14:paraId="119FD719">
      <w:pPr>
        <w:pStyle w:val="3"/>
        <w:keepNext w:val="0"/>
        <w:keepLines w:val="0"/>
        <w:widowControl/>
        <w:suppressLineNumbers w:val="0"/>
      </w:pPr>
      <w:r>
        <w:rPr>
          <w:i w:val="0"/>
          <w:iCs w:val="0"/>
          <w:caps w:val="0"/>
          <w:color w:val="000000"/>
          <w:spacing w:val="0"/>
        </w:rPr>
        <w:t>Main Issue</w:t>
      </w:r>
    </w:p>
    <w:p w14:paraId="0666390A">
      <w:pPr>
        <w:pStyle w:val="35"/>
        <w:keepNext w:val="0"/>
        <w:keepLines w:val="0"/>
        <w:widowControl/>
        <w:suppressLineNumbers w:val="0"/>
      </w:pPr>
      <w:r>
        <w:rPr>
          <w:i w:val="0"/>
          <w:iCs w:val="0"/>
          <w:caps w:val="0"/>
          <w:color w:val="000000"/>
          <w:spacing w:val="0"/>
        </w:rPr>
        <w:t>People struggle to find files because computers rely on:</w:t>
      </w:r>
    </w:p>
    <w:p w14:paraId="5B1AFAB9">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filenames,</w:t>
      </w:r>
    </w:p>
    <w:p w14:paraId="6557A8E3">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folders,</w:t>
      </w:r>
    </w:p>
    <w:p w14:paraId="187629B8">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timestamps,</w:t>
      </w:r>
    </w:p>
    <w:p w14:paraId="2D108FD3">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manual organisation.</w:t>
      </w:r>
    </w:p>
    <w:p w14:paraId="7670ACE4">
      <w:pPr>
        <w:pStyle w:val="35"/>
        <w:keepNext w:val="0"/>
        <w:keepLines w:val="0"/>
        <w:widowControl/>
        <w:suppressLineNumbers w:val="0"/>
      </w:pPr>
      <w:r>
        <w:rPr>
          <w:i w:val="0"/>
          <w:iCs w:val="0"/>
          <w:caps w:val="0"/>
          <w:color w:val="000000"/>
          <w:spacing w:val="0"/>
        </w:rPr>
        <w:t>Humans instead remember:</w:t>
      </w:r>
    </w:p>
    <w:p w14:paraId="4242A958">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context,</w:t>
      </w:r>
    </w:p>
    <w:p w14:paraId="2CF35D69">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projects,</w:t>
      </w:r>
    </w:p>
    <w:p w14:paraId="034627AF">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emotions,</w:t>
      </w:r>
    </w:p>
    <w:p w14:paraId="688FC147">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tasks,</w:t>
      </w:r>
    </w:p>
    <w:p w14:paraId="52E80350">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sessions,</w:t>
      </w:r>
    </w:p>
    <w:p w14:paraId="1F65030E">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time periods.</w:t>
      </w:r>
    </w:p>
    <w:p w14:paraId="3B44500E">
      <w:pPr>
        <w:pStyle w:val="35"/>
        <w:keepNext w:val="0"/>
        <w:keepLines w:val="0"/>
        <w:widowControl/>
        <w:suppressLineNumbers w:val="0"/>
      </w:pPr>
      <w:r>
        <w:rPr>
          <w:i w:val="0"/>
          <w:iCs w:val="0"/>
          <w:caps w:val="0"/>
          <w:color w:val="000000"/>
          <w:spacing w:val="0"/>
        </w:rPr>
        <w:t>Example:</w:t>
      </w:r>
    </w:p>
    <w:p w14:paraId="047F96CC">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“That PDF I downloaded while studying.”</w:t>
      </w:r>
    </w:p>
    <w:p w14:paraId="2C47AD7C">
      <w:pPr>
        <w:pStyle w:val="35"/>
        <w:keepNext w:val="0"/>
        <w:keepLines w:val="0"/>
        <w:widowControl/>
        <w:suppressLineNumbers w:val="0"/>
      </w:pPr>
      <w:r>
        <w:rPr>
          <w:i w:val="0"/>
          <w:iCs w:val="0"/>
          <w:caps w:val="0"/>
          <w:color w:val="000000"/>
          <w:spacing w:val="0"/>
        </w:rPr>
        <w:t>NOT:</w:t>
      </w:r>
    </w:p>
    <w:p w14:paraId="2D59C6DA">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“research_final_v2.pdf”</w:t>
      </w:r>
    </w:p>
    <w:p w14:paraId="568AA96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DD73839">
      <w:pPr>
        <w:pStyle w:val="2"/>
        <w:keepNext w:val="0"/>
        <w:keepLines w:val="0"/>
        <w:widowControl/>
        <w:suppressLineNumbers w:val="0"/>
      </w:pPr>
      <w:r>
        <w:rPr>
          <w:i w:val="0"/>
          <w:iCs w:val="0"/>
          <w:caps w:val="0"/>
          <w:color w:val="000000"/>
          <w:spacing w:val="0"/>
        </w:rPr>
        <w:t>Initial Concept</w:t>
      </w:r>
    </w:p>
    <w:p w14:paraId="7C7A75C4">
      <w:pPr>
        <w:pStyle w:val="3"/>
        <w:keepNext w:val="0"/>
        <w:keepLines w:val="0"/>
        <w:widowControl/>
        <w:suppressLineNumbers w:val="0"/>
      </w:pPr>
      <w:r>
        <w:rPr>
          <w:i w:val="0"/>
          <w:iCs w:val="0"/>
          <w:caps w:val="0"/>
          <w:color w:val="000000"/>
          <w:spacing w:val="0"/>
        </w:rPr>
        <w:t>Broad Idea</w:t>
      </w:r>
    </w:p>
    <w:p w14:paraId="0242D082">
      <w:pPr>
        <w:pStyle w:val="35"/>
        <w:keepNext w:val="0"/>
        <w:keepLines w:val="0"/>
        <w:widowControl/>
        <w:suppressLineNumbers w:val="0"/>
      </w:pPr>
      <w:r>
        <w:rPr>
          <w:i w:val="0"/>
          <w:iCs w:val="0"/>
          <w:caps w:val="0"/>
          <w:color w:val="000000"/>
          <w:spacing w:val="0"/>
        </w:rPr>
        <w:t>A lightweight digital artefact that:</w:t>
      </w:r>
    </w:p>
    <w:p w14:paraId="277F46D6">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helps users find files naturally,</w:t>
      </w:r>
    </w:p>
    <w:p w14:paraId="587AF75A">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reconstructs workflows,</w:t>
      </w:r>
    </w:p>
    <w:p w14:paraId="68F2BD97">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remembers activity context,</w:t>
      </w:r>
    </w:p>
    <w:p w14:paraId="2B8F7E84">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reduces mental friction.</w:t>
      </w:r>
    </w:p>
    <w:p w14:paraId="2FE1C05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2D08388">
      <w:pPr>
        <w:pStyle w:val="2"/>
        <w:keepNext w:val="0"/>
        <w:keepLines w:val="0"/>
        <w:widowControl/>
        <w:suppressLineNumbers w:val="0"/>
      </w:pPr>
      <w:r>
        <w:rPr>
          <w:i w:val="0"/>
          <w:iCs w:val="0"/>
          <w:caps w:val="0"/>
          <w:color w:val="000000"/>
          <w:spacing w:val="0"/>
        </w:rPr>
        <w:t>Main Philosophy</w:t>
      </w:r>
    </w:p>
    <w:p w14:paraId="79BA7837">
      <w:pPr>
        <w:pStyle w:val="3"/>
        <w:keepNext w:val="0"/>
        <w:keepLines w:val="0"/>
        <w:widowControl/>
        <w:suppressLineNumbers w:val="0"/>
      </w:pPr>
      <w:r>
        <w:rPr>
          <w:i w:val="0"/>
          <w:iCs w:val="0"/>
          <w:caps w:val="0"/>
          <w:color w:val="000000"/>
          <w:spacing w:val="0"/>
        </w:rPr>
        <w:t>Key Principle</w:t>
      </w:r>
    </w:p>
    <w:p w14:paraId="3E60A816">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“Computers should remember like humans do.”</w:t>
      </w:r>
    </w:p>
    <w:p w14:paraId="24BA83EF">
      <w:pPr>
        <w:pStyle w:val="35"/>
        <w:keepNext w:val="0"/>
        <w:keepLines w:val="0"/>
        <w:widowControl/>
        <w:suppressLineNumbers w:val="0"/>
      </w:pPr>
      <w:r>
        <w:rPr>
          <w:i w:val="0"/>
          <w:iCs w:val="0"/>
          <w:caps w:val="0"/>
          <w:color w:val="000000"/>
          <w:spacing w:val="0"/>
        </w:rPr>
        <w:t>The project focuses on:</w:t>
      </w:r>
    </w:p>
    <w:p w14:paraId="73A64B3D">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contextual memory,</w:t>
      </w:r>
    </w:p>
    <w:p w14:paraId="4CB8C342">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workflow recall,</w:t>
      </w:r>
    </w:p>
    <w:p w14:paraId="3B01F671">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natural retrieval,</w:t>
      </w:r>
    </w:p>
    <w:p w14:paraId="4AA25F4E">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simplicity,</w:t>
      </w:r>
    </w:p>
    <w:p w14:paraId="5DCE5BDE">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lightweight design.</w:t>
      </w:r>
    </w:p>
    <w:p w14:paraId="0158A7A0">
      <w:pPr>
        <w:pStyle w:val="35"/>
        <w:keepNext w:val="0"/>
        <w:keepLines w:val="0"/>
        <w:widowControl/>
        <w:suppressLineNumbers w:val="0"/>
      </w:pPr>
      <w:r>
        <w:rPr>
          <w:i w:val="0"/>
          <w:iCs w:val="0"/>
          <w:caps w:val="0"/>
          <w:color w:val="000000"/>
          <w:spacing w:val="0"/>
        </w:rPr>
        <w:t>NOT:</w:t>
      </w:r>
    </w:p>
    <w:p w14:paraId="33469D3D">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surveillance,</w:t>
      </w:r>
    </w:p>
    <w:p w14:paraId="437FB874">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bloated AI ecosystems,</w:t>
      </w:r>
    </w:p>
    <w:p w14:paraId="07903EAD">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operating-system replacement.</w:t>
      </w:r>
    </w:p>
    <w:p w14:paraId="3B23C92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86B4816">
      <w:pPr>
        <w:pStyle w:val="2"/>
        <w:keepNext w:val="0"/>
        <w:keepLines w:val="0"/>
        <w:widowControl/>
        <w:suppressLineNumbers w:val="0"/>
      </w:pPr>
      <w:r>
        <w:rPr>
          <w:i w:val="0"/>
          <w:iCs w:val="0"/>
          <w:caps w:val="0"/>
          <w:color w:val="000000"/>
          <w:spacing w:val="0"/>
        </w:rPr>
        <w:t>Important Realisations</w:t>
      </w:r>
    </w:p>
    <w:p w14:paraId="00E41A14">
      <w:pPr>
        <w:pStyle w:val="3"/>
        <w:keepNext w:val="0"/>
        <w:keepLines w:val="0"/>
        <w:widowControl/>
        <w:suppressLineNumbers w:val="0"/>
      </w:pPr>
      <w:r>
        <w:rPr>
          <w:i w:val="0"/>
          <w:iCs w:val="0"/>
          <w:caps w:val="0"/>
          <w:color w:val="000000"/>
          <w:spacing w:val="0"/>
        </w:rPr>
        <w:t>What The App Should NOT Become</w:t>
      </w:r>
    </w:p>
    <w:p w14:paraId="79B4457D">
      <w:pPr>
        <w:pStyle w:val="35"/>
        <w:keepNext w:val="0"/>
        <w:keepLines w:val="0"/>
        <w:widowControl/>
        <w:suppressLineNumbers w:val="0"/>
      </w:pPr>
      <w:r>
        <w:rPr>
          <w:i w:val="0"/>
          <w:iCs w:val="0"/>
          <w:caps w:val="0"/>
          <w:color w:val="000000"/>
          <w:spacing w:val="0"/>
        </w:rPr>
        <w:t>❌ Giant AI ecosystem</w:t>
      </w:r>
      <w:r>
        <w:rPr>
          <w:i w:val="0"/>
          <w:iCs w:val="0"/>
          <w:caps w:val="0"/>
          <w:color w:val="000000"/>
          <w:spacing w:val="0"/>
        </w:rPr>
        <w:br w:type="textWrapping"/>
      </w:r>
      <w:r>
        <w:rPr>
          <w:i w:val="0"/>
          <w:iCs w:val="0"/>
          <w:caps w:val="0"/>
          <w:color w:val="000000"/>
          <w:spacing w:val="0"/>
        </w:rPr>
        <w:t>❌ Operating system replacement</w:t>
      </w:r>
      <w:r>
        <w:rPr>
          <w:i w:val="0"/>
          <w:iCs w:val="0"/>
          <w:caps w:val="0"/>
          <w:color w:val="000000"/>
          <w:spacing w:val="0"/>
        </w:rPr>
        <w:br w:type="textWrapping"/>
      </w:r>
      <w:r>
        <w:rPr>
          <w:i w:val="0"/>
          <w:iCs w:val="0"/>
          <w:caps w:val="0"/>
          <w:color w:val="000000"/>
          <w:spacing w:val="0"/>
        </w:rPr>
        <w:t>❌ Heavy cloud-based platform</w:t>
      </w:r>
      <w:r>
        <w:rPr>
          <w:i w:val="0"/>
          <w:iCs w:val="0"/>
          <w:caps w:val="0"/>
          <w:color w:val="000000"/>
          <w:spacing w:val="0"/>
        </w:rPr>
        <w:br w:type="textWrapping"/>
      </w:r>
      <w:r>
        <w:rPr>
          <w:i w:val="0"/>
          <w:iCs w:val="0"/>
          <w:caps w:val="0"/>
          <w:color w:val="000000"/>
          <w:spacing w:val="0"/>
        </w:rPr>
        <w:t>❌ Overcomplicated dashboard</w:t>
      </w:r>
      <w:r>
        <w:rPr>
          <w:i w:val="0"/>
          <w:iCs w:val="0"/>
          <w:caps w:val="0"/>
          <w:color w:val="000000"/>
          <w:spacing w:val="0"/>
        </w:rPr>
        <w:br w:type="textWrapping"/>
      </w:r>
      <w:r>
        <w:rPr>
          <w:i w:val="0"/>
          <w:iCs w:val="0"/>
          <w:caps w:val="0"/>
          <w:color w:val="000000"/>
          <w:spacing w:val="0"/>
        </w:rPr>
        <w:t>❌ Resource-hungry software</w:t>
      </w:r>
    </w:p>
    <w:p w14:paraId="67383BB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03F5D65">
      <w:pPr>
        <w:pStyle w:val="2"/>
        <w:keepNext w:val="0"/>
        <w:keepLines w:val="0"/>
        <w:widowControl/>
        <w:suppressLineNumbers w:val="0"/>
      </w:pPr>
      <w:r>
        <w:rPr>
          <w:i w:val="0"/>
          <w:iCs w:val="0"/>
          <w:caps w:val="0"/>
          <w:color w:val="000000"/>
          <w:spacing w:val="0"/>
        </w:rPr>
        <w:t>Desired Feel / UX</w:t>
      </w:r>
    </w:p>
    <w:p w14:paraId="78F24A07">
      <w:pPr>
        <w:pStyle w:val="3"/>
        <w:keepNext w:val="0"/>
        <w:keepLines w:val="0"/>
        <w:widowControl/>
        <w:suppressLineNumbers w:val="0"/>
      </w:pPr>
      <w:r>
        <w:rPr>
          <w:i w:val="0"/>
          <w:iCs w:val="0"/>
          <w:caps w:val="0"/>
          <w:color w:val="000000"/>
          <w:spacing w:val="0"/>
        </w:rPr>
        <w:t>The App Should Feel:</w:t>
      </w:r>
    </w:p>
    <w:p w14:paraId="11AC4DD4">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calm,</w:t>
      </w:r>
    </w:p>
    <w:p w14:paraId="659D4E08">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lightweight,</w:t>
      </w:r>
    </w:p>
    <w:p w14:paraId="62AA7F2C">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minimal,</w:t>
      </w:r>
    </w:p>
    <w:p w14:paraId="38C3DEFD">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elegant,</w:t>
      </w:r>
    </w:p>
    <w:p w14:paraId="79A67E82">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private,</w:t>
      </w:r>
    </w:p>
    <w:p w14:paraId="3FDC8047">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fast,</w:t>
      </w:r>
    </w:p>
    <w:p w14:paraId="314F83BA">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local-first,</w:t>
      </w:r>
    </w:p>
    <w:p w14:paraId="5E5BDC39">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Apple-like.</w:t>
      </w:r>
    </w:p>
    <w:p w14:paraId="76FF07B6">
      <w:pPr>
        <w:pStyle w:val="35"/>
        <w:keepNext w:val="0"/>
        <w:keepLines w:val="0"/>
        <w:widowControl/>
        <w:suppressLineNumbers w:val="0"/>
      </w:pPr>
      <w:r>
        <w:rPr>
          <w:i w:val="0"/>
          <w:iCs w:val="0"/>
          <w:caps w:val="0"/>
          <w:color w:val="000000"/>
          <w:spacing w:val="0"/>
        </w:rPr>
        <w:t>Inspired more by:</w:t>
      </w:r>
    </w:p>
    <w:p w14:paraId="7ACA2D31">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Raycast</w:t>
      </w:r>
    </w:p>
    <w:p w14:paraId="6C948E58">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Alfred</w:t>
      </w:r>
    </w:p>
    <w:p w14:paraId="4CB2ED6B">
      <w:pPr>
        <w:pStyle w:val="35"/>
        <w:keepNext w:val="0"/>
        <w:keepLines w:val="0"/>
        <w:widowControl/>
        <w:suppressLineNumbers w:val="0"/>
      </w:pPr>
      <w:r>
        <w:rPr>
          <w:i w:val="0"/>
          <w:iCs w:val="0"/>
          <w:caps w:val="0"/>
          <w:color w:val="000000"/>
          <w:spacing w:val="0"/>
        </w:rPr>
        <w:t>Rather than:</w:t>
      </w:r>
    </w:p>
    <w:p w14:paraId="108562E8">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clutter-heavy productivity systems.</w:t>
      </w:r>
    </w:p>
    <w:p w14:paraId="2B9BBD7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EB7BAA8">
      <w:pPr>
        <w:pStyle w:val="2"/>
        <w:keepNext w:val="0"/>
        <w:keepLines w:val="0"/>
        <w:widowControl/>
        <w:suppressLineNumbers w:val="0"/>
      </w:pPr>
      <w:r>
        <w:rPr>
          <w:i w:val="0"/>
          <w:iCs w:val="0"/>
          <w:caps w:val="0"/>
          <w:color w:val="000000"/>
          <w:spacing w:val="0"/>
        </w:rPr>
        <w:t>User Problems Identified</w:t>
      </w:r>
    </w:p>
    <w:p w14:paraId="539092F9">
      <w:pPr>
        <w:pStyle w:val="3"/>
        <w:keepNext w:val="0"/>
        <w:keepLines w:val="0"/>
        <w:widowControl/>
        <w:suppressLineNumbers w:val="0"/>
      </w:pPr>
      <w:r>
        <w:rPr>
          <w:i w:val="0"/>
          <w:iCs w:val="0"/>
          <w:caps w:val="0"/>
          <w:color w:val="000000"/>
          <w:spacing w:val="0"/>
        </w:rPr>
        <w:t>Common Frustrations</w:t>
      </w:r>
    </w:p>
    <w:p w14:paraId="535514A6">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Forgetting filenames</w:t>
      </w:r>
    </w:p>
    <w:p w14:paraId="236CDEDB">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Losing downloaded files</w:t>
      </w:r>
    </w:p>
    <w:p w14:paraId="505CAA20">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Disorganised desktops/folders</w:t>
      </w:r>
    </w:p>
    <w:p w14:paraId="7C9F57E5">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Re-downloading files</w:t>
      </w:r>
    </w:p>
    <w:p w14:paraId="22DCB004">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Forgetting previous workflows</w:t>
      </w:r>
    </w:p>
    <w:p w14:paraId="27392049">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Context-switching fatigue</w:t>
      </w:r>
    </w:p>
    <w:p w14:paraId="43EC9A09">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Difficult search systems</w:t>
      </w:r>
    </w:p>
    <w:p w14:paraId="5D83442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7494388">
      <w:pPr>
        <w:pStyle w:val="2"/>
        <w:keepNext w:val="0"/>
        <w:keepLines w:val="0"/>
        <w:widowControl/>
        <w:suppressLineNumbers w:val="0"/>
      </w:pPr>
      <w:r>
        <w:rPr>
          <w:i w:val="0"/>
          <w:iCs w:val="0"/>
          <w:caps w:val="0"/>
          <w:color w:val="000000"/>
          <w:spacing w:val="0"/>
        </w:rPr>
        <w:t>Main Features Brainstormed</w:t>
      </w:r>
    </w:p>
    <w:p w14:paraId="62232198">
      <w:pPr>
        <w:pStyle w:val="3"/>
        <w:keepNext w:val="0"/>
        <w:keepLines w:val="0"/>
        <w:widowControl/>
        <w:suppressLineNumbers w:val="0"/>
      </w:pPr>
      <w:r>
        <w:rPr>
          <w:i w:val="0"/>
          <w:iCs w:val="0"/>
          <w:caps w:val="0"/>
          <w:color w:val="000000"/>
          <w:spacing w:val="0"/>
        </w:rPr>
        <w:t>1. Natural Language File Search</w:t>
      </w:r>
    </w:p>
    <w:p w14:paraId="6486F83D">
      <w:pPr>
        <w:pStyle w:val="35"/>
        <w:keepNext w:val="0"/>
        <w:keepLines w:val="0"/>
        <w:widowControl/>
        <w:suppressLineNumbers w:val="0"/>
      </w:pPr>
      <w:r>
        <w:rPr>
          <w:i w:val="0"/>
          <w:iCs w:val="0"/>
          <w:caps w:val="0"/>
          <w:color w:val="000000"/>
          <w:spacing w:val="0"/>
        </w:rPr>
        <w:t>Examples:</w:t>
      </w:r>
    </w:p>
    <w:p w14:paraId="1AB8E8C2">
      <w:pPr>
        <w:pStyle w:val="21"/>
        <w:keepNext w:val="0"/>
        <w:keepLines w:val="0"/>
        <w:widowControl/>
        <w:suppressLineNumbers w:val="0"/>
      </w:pPr>
      <w:r>
        <w:rPr>
          <w:rStyle w:val="20"/>
          <w:i w:val="0"/>
          <w:iCs w:val="0"/>
          <w:caps w:val="0"/>
          <w:color w:val="000000"/>
          <w:spacing w:val="0"/>
        </w:rPr>
        <w:t>that horror PDF from yesterday</w:t>
      </w:r>
    </w:p>
    <w:p w14:paraId="3F8B2845">
      <w:pPr>
        <w:pStyle w:val="21"/>
        <w:keepNext w:val="0"/>
        <w:keepLines w:val="0"/>
        <w:widowControl/>
        <w:suppressLineNumbers w:val="0"/>
      </w:pPr>
      <w:r>
        <w:rPr>
          <w:rStyle w:val="20"/>
          <w:i w:val="0"/>
          <w:iCs w:val="0"/>
          <w:caps w:val="0"/>
          <w:color w:val="000000"/>
          <w:spacing w:val="0"/>
        </w:rPr>
        <w:t>the code I worked on last night</w:t>
      </w:r>
    </w:p>
    <w:p w14:paraId="5FBB83C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A22B0E7">
      <w:pPr>
        <w:pStyle w:val="3"/>
        <w:keepNext w:val="0"/>
        <w:keepLines w:val="0"/>
        <w:widowControl/>
        <w:suppressLineNumbers w:val="0"/>
      </w:pPr>
      <w:r>
        <w:rPr>
          <w:i w:val="0"/>
          <w:iCs w:val="0"/>
          <w:caps w:val="0"/>
          <w:color w:val="000000"/>
          <w:spacing w:val="0"/>
        </w:rPr>
        <w:t>2. Workflow / Session Memory</w:t>
      </w:r>
    </w:p>
    <w:p w14:paraId="652781AA">
      <w:pPr>
        <w:pStyle w:val="35"/>
        <w:keepNext w:val="0"/>
        <w:keepLines w:val="0"/>
        <w:widowControl/>
        <w:suppressLineNumbers w:val="0"/>
      </w:pPr>
      <w:r>
        <w:rPr>
          <w:i w:val="0"/>
          <w:iCs w:val="0"/>
          <w:caps w:val="0"/>
          <w:color w:val="000000"/>
          <w:spacing w:val="0"/>
        </w:rPr>
        <w:t>The app groups:</w:t>
      </w:r>
    </w:p>
    <w:p w14:paraId="039B3CF9">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files,</w:t>
      </w:r>
    </w:p>
    <w:p w14:paraId="22CF6282">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downloads,</w:t>
      </w:r>
    </w:p>
    <w:p w14:paraId="74282259">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apps,</w:t>
      </w:r>
    </w:p>
    <w:p w14:paraId="3D2D84DB">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tasks,</w:t>
      </w:r>
    </w:p>
    <w:p w14:paraId="7A195775">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projects</w:t>
      </w:r>
    </w:p>
    <w:p w14:paraId="3B1D6471">
      <w:pPr>
        <w:pStyle w:val="35"/>
        <w:keepNext w:val="0"/>
        <w:keepLines w:val="0"/>
        <w:widowControl/>
        <w:suppressLineNumbers w:val="0"/>
      </w:pPr>
      <w:r>
        <w:rPr>
          <w:i w:val="0"/>
          <w:iCs w:val="0"/>
          <w:caps w:val="0"/>
          <w:color w:val="000000"/>
          <w:spacing w:val="0"/>
        </w:rPr>
        <w:t>into:</w:t>
      </w:r>
    </w:p>
    <w:p w14:paraId="5548B651">
      <w:pPr>
        <w:pStyle w:val="3"/>
        <w:keepNext w:val="0"/>
        <w:keepLines w:val="0"/>
        <w:widowControl/>
        <w:suppressLineNumbers w:val="0"/>
      </w:pPr>
      <w:r>
        <w:rPr>
          <w:i w:val="0"/>
          <w:iCs w:val="0"/>
          <w:caps w:val="0"/>
          <w:color w:val="000000"/>
          <w:spacing w:val="0"/>
        </w:rPr>
        <w:t>“sessions”</w:t>
      </w:r>
    </w:p>
    <w:p w14:paraId="4BD13958">
      <w:pPr>
        <w:pStyle w:val="35"/>
        <w:keepNext w:val="0"/>
        <w:keepLines w:val="0"/>
        <w:widowControl/>
        <w:suppressLineNumbers w:val="0"/>
      </w:pPr>
      <w:r>
        <w:rPr>
          <w:i w:val="0"/>
          <w:iCs w:val="0"/>
          <w:caps w:val="0"/>
          <w:color w:val="000000"/>
          <w:spacing w:val="0"/>
        </w:rPr>
        <w:t>Example:</w:t>
      </w:r>
    </w:p>
    <w:p w14:paraId="3AE93776">
      <w:pPr>
        <w:pStyle w:val="4"/>
        <w:keepNext w:val="0"/>
        <w:keepLines w:val="0"/>
        <w:widowControl/>
        <w:suppressLineNumbers w:val="0"/>
      </w:pPr>
      <w:r>
        <w:rPr>
          <w:i w:val="0"/>
          <w:iCs w:val="0"/>
          <w:caps w:val="0"/>
          <w:color w:val="000000"/>
          <w:spacing w:val="0"/>
        </w:rPr>
        <w:t>Writing Session</w:t>
      </w:r>
    </w:p>
    <w:p w14:paraId="5E22B286">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Draft4.md</w:t>
      </w:r>
    </w:p>
    <w:p w14:paraId="315A12FB">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References.pdf</w:t>
      </w:r>
    </w:p>
    <w:p w14:paraId="23E254BC">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Ambient playlist</w:t>
      </w:r>
    </w:p>
    <w:p w14:paraId="25C497EE">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VS Code files</w:t>
      </w:r>
    </w:p>
    <w:p w14:paraId="27B3749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ECFF600">
      <w:pPr>
        <w:pStyle w:val="3"/>
        <w:keepNext w:val="0"/>
        <w:keepLines w:val="0"/>
        <w:widowControl/>
        <w:suppressLineNumbers w:val="0"/>
      </w:pPr>
      <w:r>
        <w:rPr>
          <w:i w:val="0"/>
          <w:iCs w:val="0"/>
          <w:caps w:val="0"/>
          <w:color w:val="000000"/>
          <w:spacing w:val="0"/>
        </w:rPr>
        <w:t>3. Activity Timeline</w:t>
      </w:r>
    </w:p>
    <w:p w14:paraId="18FDA0E9">
      <w:pPr>
        <w:pStyle w:val="35"/>
        <w:keepNext w:val="0"/>
        <w:keepLines w:val="0"/>
        <w:widowControl/>
        <w:suppressLineNumbers w:val="0"/>
      </w:pPr>
      <w:r>
        <w:rPr>
          <w:i w:val="0"/>
          <w:iCs w:val="0"/>
          <w:caps w:val="0"/>
          <w:color w:val="000000"/>
          <w:spacing w:val="0"/>
        </w:rPr>
        <w:t>Examples:</w:t>
      </w:r>
    </w:p>
    <w:p w14:paraId="7D25DF25">
      <w:pPr>
        <w:pStyle w:val="4"/>
        <w:keepNext w:val="0"/>
        <w:keepLines w:val="0"/>
        <w:widowControl/>
        <w:suppressLineNumbers w:val="0"/>
      </w:pPr>
      <w:r>
        <w:rPr>
          <w:i w:val="0"/>
          <w:iCs w:val="0"/>
          <w:caps w:val="0"/>
          <w:color w:val="000000"/>
          <w:spacing w:val="0"/>
        </w:rPr>
        <w:t>Earlier Today</w:t>
      </w:r>
    </w:p>
    <w:p w14:paraId="57A2D25F">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Edited Python files</w:t>
      </w:r>
    </w:p>
    <w:p w14:paraId="1F940ADA">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Downloaded PDFs</w:t>
      </w:r>
    </w:p>
    <w:p w14:paraId="06F546B5">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Worked on school project</w:t>
      </w:r>
    </w:p>
    <w:p w14:paraId="774758C2">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Opened VS Code</w:t>
      </w:r>
    </w:p>
    <w:p w14:paraId="5E12B10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37604ED">
      <w:pPr>
        <w:pStyle w:val="3"/>
        <w:keepNext w:val="0"/>
        <w:keepLines w:val="0"/>
        <w:widowControl/>
        <w:suppressLineNumbers w:val="0"/>
      </w:pPr>
      <w:r>
        <w:rPr>
          <w:i w:val="0"/>
          <w:iCs w:val="0"/>
          <w:caps w:val="0"/>
          <w:color w:val="000000"/>
          <w:spacing w:val="0"/>
        </w:rPr>
        <w:t>4. Download Recall</w:t>
      </w:r>
    </w:p>
    <w:p w14:paraId="5550DD0E">
      <w:pPr>
        <w:pStyle w:val="35"/>
        <w:keepNext w:val="0"/>
        <w:keepLines w:val="0"/>
        <w:widowControl/>
        <w:suppressLineNumbers w:val="0"/>
      </w:pPr>
      <w:r>
        <w:rPr>
          <w:i w:val="0"/>
          <w:iCs w:val="0"/>
          <w:caps w:val="0"/>
          <w:color w:val="000000"/>
          <w:spacing w:val="0"/>
        </w:rPr>
        <w:t>Example:</w:t>
      </w:r>
    </w:p>
    <w:p w14:paraId="5B5E30F9">
      <w:pPr>
        <w:pStyle w:val="21"/>
        <w:keepNext w:val="0"/>
        <w:keepLines w:val="0"/>
        <w:widowControl/>
        <w:suppressLineNumbers w:val="0"/>
      </w:pPr>
      <w:r>
        <w:rPr>
          <w:rStyle w:val="20"/>
          <w:i w:val="0"/>
          <w:iCs w:val="0"/>
          <w:caps w:val="0"/>
          <w:color w:val="000000"/>
          <w:spacing w:val="0"/>
        </w:rPr>
        <w:t>that thing I downloaded last night</w:t>
      </w:r>
    </w:p>
    <w:p w14:paraId="044BC05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1989DDD">
      <w:pPr>
        <w:pStyle w:val="2"/>
        <w:keepNext w:val="0"/>
        <w:keepLines w:val="0"/>
        <w:widowControl/>
        <w:suppressLineNumbers w:val="0"/>
      </w:pPr>
      <w:r>
        <w:rPr>
          <w:i w:val="0"/>
          <w:iCs w:val="0"/>
          <w:caps w:val="0"/>
          <w:color w:val="000000"/>
          <w:spacing w:val="0"/>
        </w:rPr>
        <w:t>Privacy &amp; Trust Concerns</w:t>
      </w:r>
    </w:p>
    <w:p w14:paraId="119785A7">
      <w:pPr>
        <w:pStyle w:val="3"/>
        <w:keepNext w:val="0"/>
        <w:keepLines w:val="0"/>
        <w:widowControl/>
        <w:suppressLineNumbers w:val="0"/>
      </w:pPr>
      <w:r>
        <w:rPr>
          <w:i w:val="0"/>
          <w:iCs w:val="0"/>
          <w:caps w:val="0"/>
          <w:color w:val="000000"/>
          <w:spacing w:val="0"/>
        </w:rPr>
        <w:t>Biggest Challenge</w:t>
      </w:r>
    </w:p>
    <w:p w14:paraId="703E9E2A">
      <w:pPr>
        <w:pStyle w:val="35"/>
        <w:keepNext w:val="0"/>
        <w:keepLines w:val="0"/>
        <w:widowControl/>
        <w:suppressLineNumbers w:val="0"/>
      </w:pPr>
      <w:r>
        <w:rPr>
          <w:i w:val="0"/>
          <w:iCs w:val="0"/>
          <w:caps w:val="0"/>
          <w:color w:val="000000"/>
          <w:spacing w:val="0"/>
        </w:rPr>
        <w:t>Users may fear:</w:t>
      </w:r>
    </w:p>
    <w:p w14:paraId="6C043ED1">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surveillance,</w:t>
      </w:r>
    </w:p>
    <w:p w14:paraId="11CE1AD5">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file scanning,</w:t>
      </w:r>
    </w:p>
    <w:p w14:paraId="1970B038">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privacy invasion,</w:t>
      </w:r>
    </w:p>
    <w:p w14:paraId="4598BDB1">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security risks.</w:t>
      </w:r>
    </w:p>
    <w:p w14:paraId="08DA4C0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CDB61FD">
      <w:pPr>
        <w:pStyle w:val="2"/>
        <w:keepNext w:val="0"/>
        <w:keepLines w:val="0"/>
        <w:widowControl/>
        <w:suppressLineNumbers w:val="0"/>
      </w:pPr>
      <w:r>
        <w:rPr>
          <w:i w:val="0"/>
          <w:iCs w:val="0"/>
          <w:caps w:val="0"/>
          <w:color w:val="000000"/>
          <w:spacing w:val="0"/>
        </w:rPr>
        <w:t>Privacy Solutions Brainstormed</w:t>
      </w:r>
    </w:p>
    <w:p w14:paraId="47182325">
      <w:pPr>
        <w:pStyle w:val="3"/>
        <w:keepNext w:val="0"/>
        <w:keepLines w:val="0"/>
        <w:widowControl/>
        <w:suppressLineNumbers w:val="0"/>
      </w:pPr>
      <w:r>
        <w:rPr>
          <w:i w:val="0"/>
          <w:iCs w:val="0"/>
          <w:caps w:val="0"/>
          <w:color w:val="000000"/>
          <w:spacing w:val="0"/>
        </w:rPr>
        <w:t>Design Philosophy</w:t>
      </w:r>
    </w:p>
    <w:p w14:paraId="50EDD348">
      <w:pPr>
        <w:pStyle w:val="35"/>
        <w:keepNext w:val="0"/>
        <w:keepLines w:val="0"/>
        <w:widowControl/>
        <w:suppressLineNumbers w:val="0"/>
      </w:pPr>
      <w:r>
        <w:rPr>
          <w:i w:val="0"/>
          <w:iCs w:val="0"/>
          <w:caps w:val="0"/>
          <w:color w:val="000000"/>
          <w:spacing w:val="0"/>
        </w:rPr>
        <w:t>The app should be:</w:t>
      </w:r>
    </w:p>
    <w:p w14:paraId="23C7888F">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transparent,</w:t>
      </w:r>
    </w:p>
    <w:p w14:paraId="648D4793">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local-first,</w:t>
      </w:r>
    </w:p>
    <w:p w14:paraId="1092A190">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user-controlled.</w:t>
      </w:r>
    </w:p>
    <w:p w14:paraId="67C66DCE">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83DB574">
      <w:pPr>
        <w:pStyle w:val="3"/>
        <w:keepNext w:val="0"/>
        <w:keepLines w:val="0"/>
        <w:widowControl/>
        <w:suppressLineNumbers w:val="0"/>
      </w:pPr>
      <w:r>
        <w:rPr>
          <w:i w:val="0"/>
          <w:iCs w:val="0"/>
          <w:caps w:val="0"/>
          <w:color w:val="000000"/>
          <w:spacing w:val="0"/>
        </w:rPr>
        <w:t>Possible Privacy Features</w:t>
      </w:r>
    </w:p>
    <w:p w14:paraId="2DFA39CC">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Select folders to scan</w:t>
      </w:r>
    </w:p>
    <w:p w14:paraId="1C6B1B84">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Exclude private folders</w:t>
      </w:r>
    </w:p>
    <w:p w14:paraId="3EE59CB5">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Offline/local processing</w:t>
      </w:r>
    </w:p>
    <w:p w14:paraId="23459576">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Lightweight indexing</w:t>
      </w:r>
    </w:p>
    <w:p w14:paraId="4662BB1F">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No cloud uploads</w:t>
      </w:r>
    </w:p>
    <w:p w14:paraId="13935698">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No screen recording</w:t>
      </w:r>
    </w:p>
    <w:p w14:paraId="2DECEE63">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No keystroke monitoring</w:t>
      </w:r>
    </w:p>
    <w:p w14:paraId="7094087F">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36A73B8">
      <w:pPr>
        <w:pStyle w:val="2"/>
        <w:keepNext w:val="0"/>
        <w:keepLines w:val="0"/>
        <w:widowControl/>
        <w:suppressLineNumbers w:val="0"/>
      </w:pPr>
      <w:r>
        <w:rPr>
          <w:i w:val="0"/>
          <w:iCs w:val="0"/>
          <w:caps w:val="0"/>
          <w:color w:val="000000"/>
          <w:spacing w:val="0"/>
        </w:rPr>
        <w:t>Technical Direction</w:t>
      </w:r>
    </w:p>
    <w:p w14:paraId="60C0DDB3">
      <w:pPr>
        <w:pStyle w:val="3"/>
        <w:keepNext w:val="0"/>
        <w:keepLines w:val="0"/>
        <w:widowControl/>
        <w:suppressLineNumbers w:val="0"/>
      </w:pPr>
      <w:r>
        <w:rPr>
          <w:i w:val="0"/>
          <w:iCs w:val="0"/>
          <w:caps w:val="0"/>
          <w:color w:val="000000"/>
          <w:spacing w:val="0"/>
        </w:rPr>
        <w:t>Desired Technical Approach</w:t>
      </w:r>
    </w:p>
    <w:p w14:paraId="0159634A">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Lightweight indexing</w:t>
      </w:r>
    </w:p>
    <w:p w14:paraId="4868B6A2">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Metadata scanning</w:t>
      </w:r>
    </w:p>
    <w:p w14:paraId="700BE1EA">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Snippet extraction</w:t>
      </w:r>
    </w:p>
    <w:p w14:paraId="3F1B8421">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Semantic/contextual search</w:t>
      </w:r>
    </w:p>
    <w:p w14:paraId="140265D4">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Minimal storage usage</w:t>
      </w:r>
    </w:p>
    <w:p w14:paraId="16100F0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899AF62">
      <w:pPr>
        <w:pStyle w:val="3"/>
        <w:keepNext w:val="0"/>
        <w:keepLines w:val="0"/>
        <w:widowControl/>
        <w:suppressLineNumbers w:val="0"/>
      </w:pPr>
      <w:r>
        <w:rPr>
          <w:i w:val="0"/>
          <w:iCs w:val="0"/>
          <w:caps w:val="0"/>
          <w:color w:val="000000"/>
          <w:spacing w:val="0"/>
        </w:rPr>
        <w:t>Avoid</w:t>
      </w:r>
    </w:p>
    <w:p w14:paraId="77F15D44">
      <w:pPr>
        <w:pStyle w:val="35"/>
        <w:keepNext w:val="0"/>
        <w:keepLines w:val="0"/>
        <w:widowControl/>
        <w:suppressLineNumbers w:val="0"/>
      </w:pPr>
      <w:r>
        <w:rPr>
          <w:i w:val="0"/>
          <w:iCs w:val="0"/>
          <w:caps w:val="0"/>
          <w:color w:val="000000"/>
          <w:spacing w:val="0"/>
        </w:rPr>
        <w:t>❌ Huge AI models</w:t>
      </w:r>
      <w:r>
        <w:rPr>
          <w:i w:val="0"/>
          <w:iCs w:val="0"/>
          <w:caps w:val="0"/>
          <w:color w:val="000000"/>
          <w:spacing w:val="0"/>
        </w:rPr>
        <w:br w:type="textWrapping"/>
      </w:r>
      <w:r>
        <w:rPr>
          <w:i w:val="0"/>
          <w:iCs w:val="0"/>
          <w:caps w:val="0"/>
          <w:color w:val="000000"/>
          <w:spacing w:val="0"/>
        </w:rPr>
        <w:t>❌ Constant cloud syncing</w:t>
      </w:r>
      <w:r>
        <w:rPr>
          <w:i w:val="0"/>
          <w:iCs w:val="0"/>
          <w:caps w:val="0"/>
          <w:color w:val="000000"/>
          <w:spacing w:val="0"/>
        </w:rPr>
        <w:br w:type="textWrapping"/>
      </w:r>
      <w:r>
        <w:rPr>
          <w:i w:val="0"/>
          <w:iCs w:val="0"/>
          <w:caps w:val="0"/>
          <w:color w:val="000000"/>
          <w:spacing w:val="0"/>
        </w:rPr>
        <w:t>❌ Electron-heavy systems</w:t>
      </w:r>
      <w:r>
        <w:rPr>
          <w:i w:val="0"/>
          <w:iCs w:val="0"/>
          <w:caps w:val="0"/>
          <w:color w:val="000000"/>
          <w:spacing w:val="0"/>
        </w:rPr>
        <w:br w:type="textWrapping"/>
      </w:r>
      <w:r>
        <w:rPr>
          <w:i w:val="0"/>
          <w:iCs w:val="0"/>
          <w:caps w:val="0"/>
          <w:color w:val="000000"/>
          <w:spacing w:val="0"/>
        </w:rPr>
        <w:t>❌ Large background processes</w:t>
      </w:r>
    </w:p>
    <w:p w14:paraId="29B0CD0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B414C7E">
      <w:pPr>
        <w:pStyle w:val="2"/>
        <w:keepNext w:val="0"/>
        <w:keepLines w:val="0"/>
        <w:widowControl/>
        <w:suppressLineNumbers w:val="0"/>
      </w:pPr>
      <w:r>
        <w:rPr>
          <w:i w:val="0"/>
          <w:iCs w:val="0"/>
          <w:caps w:val="0"/>
          <w:color w:val="000000"/>
          <w:spacing w:val="0"/>
        </w:rPr>
        <w:t>Possible Platforms</w:t>
      </w:r>
    </w:p>
    <w:p w14:paraId="63804855">
      <w:pPr>
        <w:pStyle w:val="3"/>
        <w:keepNext w:val="0"/>
        <w:keepLines w:val="0"/>
        <w:widowControl/>
        <w:suppressLineNumbers w:val="0"/>
      </w:pPr>
      <w:r>
        <w:rPr>
          <w:i w:val="0"/>
          <w:iCs w:val="0"/>
          <w:caps w:val="0"/>
          <w:color w:val="000000"/>
          <w:spacing w:val="0"/>
        </w:rPr>
        <w:t>Main Direction</w:t>
      </w:r>
    </w:p>
    <w:p w14:paraId="39EC995B">
      <w:pPr>
        <w:pStyle w:val="35"/>
        <w:keepNext w:val="0"/>
        <w:keepLines w:val="0"/>
        <w:widowControl/>
        <w:suppressLineNumbers w:val="0"/>
      </w:pPr>
      <w:r>
        <w:rPr>
          <w:i w:val="0"/>
          <w:iCs w:val="0"/>
          <w:caps w:val="0"/>
          <w:color w:val="000000"/>
          <w:spacing w:val="0"/>
        </w:rPr>
        <w:t>Mac-focused first.</w:t>
      </w:r>
    </w:p>
    <w:p w14:paraId="1F20D205">
      <w:pPr>
        <w:pStyle w:val="35"/>
        <w:keepNext w:val="0"/>
        <w:keepLines w:val="0"/>
        <w:widowControl/>
        <w:suppressLineNumbers w:val="0"/>
      </w:pPr>
      <w:r>
        <w:rPr>
          <w:i w:val="0"/>
          <w:iCs w:val="0"/>
          <w:caps w:val="0"/>
          <w:color w:val="000000"/>
          <w:spacing w:val="0"/>
        </w:rPr>
        <w:t>Possible integration with:</w:t>
      </w:r>
    </w:p>
    <w:p w14:paraId="39F61260">
      <w:pPr>
        <w:keepNext w:val="0"/>
        <w:keepLines w:val="0"/>
        <w:widowControl/>
        <w:numPr>
          <w:ilvl w:val="0"/>
          <w:numId w:val="23"/>
        </w:numPr>
        <w:suppressLineNumbers w:val="0"/>
        <w:spacing w:before="0" w:beforeAutospacing="1" w:after="0" w:afterAutospacing="1"/>
        <w:ind w:left="720" w:hanging="360"/>
      </w:pPr>
      <w:r>
        <w:rPr>
          <w:i w:val="0"/>
          <w:iCs w:val="0"/>
          <w:caps w:val="0"/>
          <w:color w:val="000000"/>
          <w:spacing w:val="0"/>
        </w:rPr>
        <w:t>Raycast extensions.</w:t>
      </w:r>
    </w:p>
    <w:p w14:paraId="677AB0A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87C0A81">
      <w:pPr>
        <w:pStyle w:val="3"/>
        <w:keepNext w:val="0"/>
        <w:keepLines w:val="0"/>
        <w:widowControl/>
        <w:suppressLineNumbers w:val="0"/>
      </w:pPr>
      <w:r>
        <w:rPr>
          <w:i w:val="0"/>
          <w:iCs w:val="0"/>
          <w:caps w:val="0"/>
          <w:color w:val="000000"/>
          <w:spacing w:val="0"/>
        </w:rPr>
        <w:t>Possible Tech Stacks</w:t>
      </w:r>
    </w:p>
    <w:p w14:paraId="3324DB98">
      <w:pPr>
        <w:pStyle w:val="4"/>
        <w:keepNext w:val="0"/>
        <w:keepLines w:val="0"/>
        <w:widowControl/>
        <w:suppressLineNumbers w:val="0"/>
      </w:pPr>
      <w:r>
        <w:rPr>
          <w:i w:val="0"/>
          <w:iCs w:val="0"/>
          <w:caps w:val="0"/>
          <w:color w:val="000000"/>
          <w:spacing w:val="0"/>
        </w:rPr>
        <w:t>Mac Native</w:t>
      </w:r>
    </w:p>
    <w:p w14:paraId="6A4F6832">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SwiftUI</w:t>
      </w:r>
    </w:p>
    <w:p w14:paraId="2F0ABEC3">
      <w:pPr>
        <w:pStyle w:val="4"/>
        <w:keepNext w:val="0"/>
        <w:keepLines w:val="0"/>
        <w:widowControl/>
        <w:suppressLineNumbers w:val="0"/>
      </w:pPr>
      <w:r>
        <w:rPr>
          <w:i w:val="0"/>
          <w:iCs w:val="0"/>
          <w:caps w:val="0"/>
          <w:color w:val="000000"/>
          <w:spacing w:val="0"/>
        </w:rPr>
        <w:t>Cross-Platform</w:t>
      </w:r>
    </w:p>
    <w:p w14:paraId="5DA3EC12">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Tauri</w:t>
      </w:r>
    </w:p>
    <w:p w14:paraId="305D5EA9">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React</w:t>
      </w:r>
    </w:p>
    <w:p w14:paraId="2B363BA4">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TypeScript</w:t>
      </w:r>
    </w:p>
    <w:p w14:paraId="0FC6483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77201F8">
      <w:pPr>
        <w:pStyle w:val="2"/>
        <w:keepNext w:val="0"/>
        <w:keepLines w:val="0"/>
        <w:widowControl/>
        <w:suppressLineNumbers w:val="0"/>
      </w:pPr>
      <w:r>
        <w:rPr>
          <w:i w:val="0"/>
          <w:iCs w:val="0"/>
          <w:caps w:val="0"/>
          <w:color w:val="000000"/>
          <w:spacing w:val="0"/>
        </w:rPr>
        <w:t>Existing Products Analysed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3"/>
        <w:gridCol w:w="2154"/>
        <w:gridCol w:w="3391"/>
      </w:tblGrid>
      <w:tr w14:paraId="004D21C1">
        <w:trPr>
          <w:tblHeader/>
          <w:tblCellSpacing w:w="15" w:type="dxa"/>
        </w:trPr>
        <w:tc>
          <w:tcPr>
            <w:tcW w:w="0" w:type="auto"/>
            <w:shd w:val="clear"/>
            <w:vAlign w:val="center"/>
          </w:tcPr>
          <w:p w14:paraId="618F9737">
            <w:pPr>
              <w:keepNext w:val="0"/>
              <w:keepLines w:val="0"/>
              <w:widowControl/>
              <w:suppressLineNumbers w:val="0"/>
              <w:jc w:val="center"/>
              <w:rPr>
                <w:b/>
                <w:bCs/>
              </w:rPr>
            </w:pPr>
            <w:r>
              <w:rPr>
                <w:rFonts w:ascii="SimSun" w:hAnsi="SimSun" w:eastAsia="SimSun" w:cs="SimSun"/>
                <w:b/>
                <w:bCs/>
                <w:kern w:val="0"/>
                <w:sz w:val="24"/>
                <w:szCs w:val="24"/>
                <w:lang w:val="en-US" w:eastAsia="zh-CN" w:bidi="ar"/>
              </w:rPr>
              <w:t>Product</w:t>
            </w:r>
          </w:p>
        </w:tc>
        <w:tc>
          <w:tcPr>
            <w:tcW w:w="0" w:type="auto"/>
            <w:shd w:val="clear"/>
            <w:vAlign w:val="center"/>
          </w:tcPr>
          <w:p w14:paraId="2F2B6066">
            <w:pPr>
              <w:keepNext w:val="0"/>
              <w:keepLines w:val="0"/>
              <w:widowControl/>
              <w:suppressLineNumbers w:val="0"/>
              <w:jc w:val="center"/>
              <w:rPr>
                <w:b/>
                <w:bCs/>
              </w:rPr>
            </w:pPr>
            <w:r>
              <w:rPr>
                <w:rFonts w:ascii="SimSun" w:hAnsi="SimSun" w:eastAsia="SimSun" w:cs="SimSun"/>
                <w:b/>
                <w:bCs/>
                <w:kern w:val="0"/>
                <w:sz w:val="24"/>
                <w:szCs w:val="24"/>
                <w:lang w:val="en-US" w:eastAsia="zh-CN" w:bidi="ar"/>
              </w:rPr>
              <w:t>Merit</w:t>
            </w:r>
          </w:p>
        </w:tc>
        <w:tc>
          <w:tcPr>
            <w:tcW w:w="0" w:type="auto"/>
            <w:shd w:val="clear"/>
            <w:vAlign w:val="center"/>
          </w:tcPr>
          <w:p w14:paraId="2DBBE93E">
            <w:pPr>
              <w:keepNext w:val="0"/>
              <w:keepLines w:val="0"/>
              <w:widowControl/>
              <w:suppressLineNumbers w:val="0"/>
              <w:jc w:val="center"/>
              <w:rPr>
                <w:b/>
                <w:bCs/>
              </w:rPr>
            </w:pPr>
            <w:r>
              <w:rPr>
                <w:rFonts w:ascii="SimSun" w:hAnsi="SimSun" w:eastAsia="SimSun" w:cs="SimSun"/>
                <w:b/>
                <w:bCs/>
                <w:kern w:val="0"/>
                <w:sz w:val="24"/>
                <w:szCs w:val="24"/>
                <w:lang w:val="en-US" w:eastAsia="zh-CN" w:bidi="ar"/>
              </w:rPr>
              <w:t>Demerit</w:t>
            </w:r>
          </w:p>
        </w:tc>
      </w:tr>
      <w:tr w14:paraId="5880A2E0">
        <w:trPr>
          <w:tblCellSpacing w:w="15" w:type="dxa"/>
        </w:trPr>
        <w:tc>
          <w:tcPr>
            <w:tcW w:w="0" w:type="auto"/>
            <w:shd w:val="clear"/>
            <w:vAlign w:val="center"/>
          </w:tcPr>
          <w:p w14:paraId="4A324939">
            <w:pPr>
              <w:keepNext w:val="0"/>
              <w:keepLines w:val="0"/>
              <w:widowControl/>
              <w:suppressLineNumbers w:val="0"/>
              <w:jc w:val="left"/>
            </w:pPr>
            <w:r>
              <w:rPr>
                <w:rFonts w:ascii="SimSun" w:hAnsi="SimSun" w:eastAsia="SimSun" w:cs="SimSun"/>
                <w:kern w:val="0"/>
                <w:sz w:val="24"/>
                <w:szCs w:val="24"/>
                <w:lang w:val="en-US" w:eastAsia="zh-CN" w:bidi="ar"/>
              </w:rPr>
              <w:t>Finder</w:t>
            </w:r>
          </w:p>
        </w:tc>
        <w:tc>
          <w:tcPr>
            <w:tcW w:w="0" w:type="auto"/>
            <w:shd w:val="clear"/>
            <w:vAlign w:val="center"/>
          </w:tcPr>
          <w:p w14:paraId="58F0A59D">
            <w:pPr>
              <w:keepNext w:val="0"/>
              <w:keepLines w:val="0"/>
              <w:widowControl/>
              <w:suppressLineNumbers w:val="0"/>
              <w:jc w:val="left"/>
            </w:pPr>
            <w:r>
              <w:rPr>
                <w:rFonts w:ascii="SimSun" w:hAnsi="SimSun" w:eastAsia="SimSun" w:cs="SimSun"/>
                <w:kern w:val="0"/>
                <w:sz w:val="24"/>
                <w:szCs w:val="24"/>
                <w:lang w:val="en-US" w:eastAsia="zh-CN" w:bidi="ar"/>
              </w:rPr>
              <w:t>Simple</w:t>
            </w:r>
          </w:p>
        </w:tc>
        <w:tc>
          <w:tcPr>
            <w:tcW w:w="0" w:type="auto"/>
            <w:shd w:val="clear"/>
            <w:vAlign w:val="center"/>
          </w:tcPr>
          <w:p w14:paraId="6439B8EB">
            <w:pPr>
              <w:keepNext w:val="0"/>
              <w:keepLines w:val="0"/>
              <w:widowControl/>
              <w:suppressLineNumbers w:val="0"/>
              <w:jc w:val="left"/>
            </w:pPr>
            <w:r>
              <w:rPr>
                <w:rFonts w:ascii="SimSun" w:hAnsi="SimSun" w:eastAsia="SimSun" w:cs="SimSun"/>
                <w:kern w:val="0"/>
                <w:sz w:val="24"/>
                <w:szCs w:val="24"/>
                <w:lang w:val="en-US" w:eastAsia="zh-CN" w:bidi="ar"/>
              </w:rPr>
              <w:t>Folder-dependent</w:t>
            </w:r>
          </w:p>
        </w:tc>
      </w:tr>
      <w:tr w14:paraId="6BD5E613">
        <w:trPr>
          <w:tblCellSpacing w:w="15" w:type="dxa"/>
        </w:trPr>
        <w:tc>
          <w:tcPr>
            <w:tcW w:w="0" w:type="auto"/>
            <w:shd w:val="clear"/>
            <w:vAlign w:val="center"/>
          </w:tcPr>
          <w:p w14:paraId="4068C204">
            <w:pPr>
              <w:keepNext w:val="0"/>
              <w:keepLines w:val="0"/>
              <w:widowControl/>
              <w:suppressLineNumbers w:val="0"/>
              <w:jc w:val="left"/>
            </w:pPr>
            <w:r>
              <w:rPr>
                <w:rFonts w:ascii="SimSun" w:hAnsi="SimSun" w:eastAsia="SimSun" w:cs="SimSun"/>
                <w:kern w:val="0"/>
                <w:sz w:val="24"/>
                <w:szCs w:val="24"/>
                <w:lang w:val="en-US" w:eastAsia="zh-CN" w:bidi="ar"/>
              </w:rPr>
              <w:t>File Explorer</w:t>
            </w:r>
          </w:p>
        </w:tc>
        <w:tc>
          <w:tcPr>
            <w:tcW w:w="0" w:type="auto"/>
            <w:shd w:val="clear"/>
            <w:vAlign w:val="center"/>
          </w:tcPr>
          <w:p w14:paraId="543EF889">
            <w:pPr>
              <w:keepNext w:val="0"/>
              <w:keepLines w:val="0"/>
              <w:widowControl/>
              <w:suppressLineNumbers w:val="0"/>
              <w:jc w:val="left"/>
            </w:pPr>
            <w:r>
              <w:rPr>
                <w:rFonts w:ascii="SimSun" w:hAnsi="SimSun" w:eastAsia="SimSun" w:cs="SimSun"/>
                <w:kern w:val="0"/>
                <w:sz w:val="24"/>
                <w:szCs w:val="24"/>
                <w:lang w:val="en-US" w:eastAsia="zh-CN" w:bidi="ar"/>
              </w:rPr>
              <w:t>Accessible</w:t>
            </w:r>
          </w:p>
        </w:tc>
        <w:tc>
          <w:tcPr>
            <w:tcW w:w="0" w:type="auto"/>
            <w:shd w:val="clear"/>
            <w:vAlign w:val="center"/>
          </w:tcPr>
          <w:p w14:paraId="224F20EC">
            <w:pPr>
              <w:keepNext w:val="0"/>
              <w:keepLines w:val="0"/>
              <w:widowControl/>
              <w:suppressLineNumbers w:val="0"/>
              <w:jc w:val="left"/>
            </w:pPr>
            <w:r>
              <w:rPr>
                <w:rFonts w:ascii="SimSun" w:hAnsi="SimSun" w:eastAsia="SimSun" w:cs="SimSun"/>
                <w:kern w:val="0"/>
                <w:sz w:val="24"/>
                <w:szCs w:val="24"/>
                <w:lang w:val="en-US" w:eastAsia="zh-CN" w:bidi="ar"/>
              </w:rPr>
              <w:t>Weak contextual search</w:t>
            </w:r>
          </w:p>
        </w:tc>
      </w:tr>
      <w:tr w14:paraId="5A09C0DE">
        <w:trPr>
          <w:tblCellSpacing w:w="15" w:type="dxa"/>
        </w:trPr>
        <w:tc>
          <w:tcPr>
            <w:tcW w:w="0" w:type="auto"/>
            <w:shd w:val="clear"/>
            <w:vAlign w:val="center"/>
          </w:tcPr>
          <w:p w14:paraId="1F57EA0B">
            <w:pPr>
              <w:keepNext w:val="0"/>
              <w:keepLines w:val="0"/>
              <w:widowControl/>
              <w:suppressLineNumbers w:val="0"/>
              <w:jc w:val="left"/>
            </w:pPr>
            <w:r>
              <w:rPr>
                <w:rFonts w:ascii="SimSun" w:hAnsi="SimSun" w:eastAsia="SimSun" w:cs="SimSun"/>
                <w:kern w:val="0"/>
                <w:sz w:val="24"/>
                <w:szCs w:val="24"/>
                <w:lang w:val="en-US" w:eastAsia="zh-CN" w:bidi="ar"/>
              </w:rPr>
              <w:t>Raycast</w:t>
            </w:r>
          </w:p>
        </w:tc>
        <w:tc>
          <w:tcPr>
            <w:tcW w:w="0" w:type="auto"/>
            <w:shd w:val="clear"/>
            <w:vAlign w:val="center"/>
          </w:tcPr>
          <w:p w14:paraId="5AECB2A6">
            <w:pPr>
              <w:keepNext w:val="0"/>
              <w:keepLines w:val="0"/>
              <w:widowControl/>
              <w:suppressLineNumbers w:val="0"/>
              <w:jc w:val="left"/>
            </w:pPr>
            <w:r>
              <w:rPr>
                <w:rFonts w:ascii="SimSun" w:hAnsi="SimSun" w:eastAsia="SimSun" w:cs="SimSun"/>
                <w:kern w:val="0"/>
                <w:sz w:val="24"/>
                <w:szCs w:val="24"/>
                <w:lang w:val="en-US" w:eastAsia="zh-CN" w:bidi="ar"/>
              </w:rPr>
              <w:t>Fast/lightweight</w:t>
            </w:r>
          </w:p>
        </w:tc>
        <w:tc>
          <w:tcPr>
            <w:tcW w:w="0" w:type="auto"/>
            <w:shd w:val="clear"/>
            <w:vAlign w:val="center"/>
          </w:tcPr>
          <w:p w14:paraId="361A8FF4">
            <w:pPr>
              <w:keepNext w:val="0"/>
              <w:keepLines w:val="0"/>
              <w:widowControl/>
              <w:suppressLineNumbers w:val="0"/>
              <w:jc w:val="left"/>
            </w:pPr>
            <w:r>
              <w:rPr>
                <w:rFonts w:ascii="SimSun" w:hAnsi="SimSun" w:eastAsia="SimSun" w:cs="SimSun"/>
                <w:kern w:val="0"/>
                <w:sz w:val="24"/>
                <w:szCs w:val="24"/>
                <w:lang w:val="en-US" w:eastAsia="zh-CN" w:bidi="ar"/>
              </w:rPr>
              <w:t>Limited workflow memory</w:t>
            </w:r>
          </w:p>
        </w:tc>
      </w:tr>
      <w:tr w14:paraId="61C31F47">
        <w:trPr>
          <w:tblCellSpacing w:w="15" w:type="dxa"/>
        </w:trPr>
        <w:tc>
          <w:tcPr>
            <w:tcW w:w="0" w:type="auto"/>
            <w:shd w:val="clear"/>
            <w:vAlign w:val="center"/>
          </w:tcPr>
          <w:p w14:paraId="10BB8338">
            <w:pPr>
              <w:keepNext w:val="0"/>
              <w:keepLines w:val="0"/>
              <w:widowControl/>
              <w:suppressLineNumbers w:val="0"/>
              <w:jc w:val="left"/>
            </w:pPr>
            <w:r>
              <w:rPr>
                <w:rFonts w:ascii="SimSun" w:hAnsi="SimSun" w:eastAsia="SimSun" w:cs="SimSun"/>
                <w:kern w:val="0"/>
                <w:sz w:val="24"/>
                <w:szCs w:val="24"/>
                <w:lang w:val="en-US" w:eastAsia="zh-CN" w:bidi="ar"/>
              </w:rPr>
              <w:t>Alfred</w:t>
            </w:r>
          </w:p>
        </w:tc>
        <w:tc>
          <w:tcPr>
            <w:tcW w:w="0" w:type="auto"/>
            <w:shd w:val="clear"/>
            <w:vAlign w:val="center"/>
          </w:tcPr>
          <w:p w14:paraId="6841F0C4">
            <w:pPr>
              <w:keepNext w:val="0"/>
              <w:keepLines w:val="0"/>
              <w:widowControl/>
              <w:suppressLineNumbers w:val="0"/>
              <w:jc w:val="left"/>
            </w:pPr>
            <w:r>
              <w:rPr>
                <w:rFonts w:ascii="SimSun" w:hAnsi="SimSun" w:eastAsia="SimSun" w:cs="SimSun"/>
                <w:kern w:val="0"/>
                <w:sz w:val="24"/>
                <w:szCs w:val="24"/>
                <w:lang w:val="en-US" w:eastAsia="zh-CN" w:bidi="ar"/>
              </w:rPr>
              <w:t>Powerful</w:t>
            </w:r>
          </w:p>
        </w:tc>
        <w:tc>
          <w:tcPr>
            <w:tcW w:w="0" w:type="auto"/>
            <w:shd w:val="clear"/>
            <w:vAlign w:val="center"/>
          </w:tcPr>
          <w:p w14:paraId="1C89032B">
            <w:pPr>
              <w:keepNext w:val="0"/>
              <w:keepLines w:val="0"/>
              <w:widowControl/>
              <w:suppressLineNumbers w:val="0"/>
              <w:jc w:val="left"/>
            </w:pPr>
            <w:r>
              <w:rPr>
                <w:rFonts w:ascii="SimSun" w:hAnsi="SimSun" w:eastAsia="SimSun" w:cs="SimSun"/>
                <w:kern w:val="0"/>
                <w:sz w:val="24"/>
                <w:szCs w:val="24"/>
                <w:lang w:val="en-US" w:eastAsia="zh-CN" w:bidi="ar"/>
              </w:rPr>
              <w:t>Learning curve</w:t>
            </w:r>
          </w:p>
        </w:tc>
      </w:tr>
      <w:tr w14:paraId="16533724">
        <w:trPr>
          <w:tblCellSpacing w:w="15" w:type="dxa"/>
        </w:trPr>
        <w:tc>
          <w:tcPr>
            <w:tcW w:w="0" w:type="auto"/>
            <w:shd w:val="clear"/>
            <w:vAlign w:val="center"/>
          </w:tcPr>
          <w:p w14:paraId="1FBF69EB">
            <w:pPr>
              <w:keepNext w:val="0"/>
              <w:keepLines w:val="0"/>
              <w:widowControl/>
              <w:suppressLineNumbers w:val="0"/>
              <w:jc w:val="left"/>
            </w:pPr>
            <w:r>
              <w:rPr>
                <w:rFonts w:ascii="SimSun" w:hAnsi="SimSun" w:eastAsia="SimSun" w:cs="SimSun"/>
                <w:kern w:val="0"/>
                <w:sz w:val="24"/>
                <w:szCs w:val="24"/>
                <w:lang w:val="en-US" w:eastAsia="zh-CN" w:bidi="ar"/>
              </w:rPr>
              <w:t>Spotlight</w:t>
            </w:r>
          </w:p>
        </w:tc>
        <w:tc>
          <w:tcPr>
            <w:tcW w:w="0" w:type="auto"/>
            <w:shd w:val="clear"/>
            <w:vAlign w:val="center"/>
          </w:tcPr>
          <w:p w14:paraId="265DA424">
            <w:pPr>
              <w:keepNext w:val="0"/>
              <w:keepLines w:val="0"/>
              <w:widowControl/>
              <w:suppressLineNumbers w:val="0"/>
              <w:jc w:val="left"/>
            </w:pPr>
            <w:r>
              <w:rPr>
                <w:rFonts w:ascii="SimSun" w:hAnsi="SimSun" w:eastAsia="SimSun" w:cs="SimSun"/>
                <w:kern w:val="0"/>
                <w:sz w:val="24"/>
                <w:szCs w:val="24"/>
                <w:lang w:val="en-US" w:eastAsia="zh-CN" w:bidi="ar"/>
              </w:rPr>
              <w:t>Fast search</w:t>
            </w:r>
          </w:p>
        </w:tc>
        <w:tc>
          <w:tcPr>
            <w:tcW w:w="0" w:type="auto"/>
            <w:shd w:val="clear"/>
            <w:vAlign w:val="center"/>
          </w:tcPr>
          <w:p w14:paraId="22EAB0AC">
            <w:pPr>
              <w:keepNext w:val="0"/>
              <w:keepLines w:val="0"/>
              <w:widowControl/>
              <w:suppressLineNumbers w:val="0"/>
              <w:jc w:val="left"/>
            </w:pPr>
            <w:r>
              <w:rPr>
                <w:rFonts w:ascii="SimSun" w:hAnsi="SimSun" w:eastAsia="SimSun" w:cs="SimSun"/>
                <w:kern w:val="0"/>
                <w:sz w:val="24"/>
                <w:szCs w:val="24"/>
                <w:lang w:val="en-US" w:eastAsia="zh-CN" w:bidi="ar"/>
              </w:rPr>
              <w:t>Limited contextual understanding</w:t>
            </w:r>
          </w:p>
        </w:tc>
      </w:tr>
      <w:tr w14:paraId="06A3CBFC">
        <w:trPr>
          <w:tblCellSpacing w:w="15" w:type="dxa"/>
        </w:trPr>
        <w:tc>
          <w:tcPr>
            <w:tcW w:w="0" w:type="auto"/>
            <w:shd w:val="clear"/>
            <w:vAlign w:val="center"/>
          </w:tcPr>
          <w:p w14:paraId="6189459F">
            <w:pPr>
              <w:keepNext w:val="0"/>
              <w:keepLines w:val="0"/>
              <w:widowControl/>
              <w:suppressLineNumbers w:val="0"/>
              <w:jc w:val="left"/>
            </w:pPr>
            <w:r>
              <w:rPr>
                <w:rFonts w:ascii="SimSun" w:hAnsi="SimSun" w:eastAsia="SimSun" w:cs="SimSun"/>
                <w:kern w:val="0"/>
                <w:sz w:val="24"/>
                <w:szCs w:val="24"/>
                <w:lang w:val="en-US" w:eastAsia="zh-CN" w:bidi="ar"/>
              </w:rPr>
              <w:t>Everything</w:t>
            </w:r>
          </w:p>
        </w:tc>
        <w:tc>
          <w:tcPr>
            <w:tcW w:w="0" w:type="auto"/>
            <w:shd w:val="clear"/>
            <w:vAlign w:val="center"/>
          </w:tcPr>
          <w:p w14:paraId="3AD04C3C">
            <w:pPr>
              <w:keepNext w:val="0"/>
              <w:keepLines w:val="0"/>
              <w:widowControl/>
              <w:suppressLineNumbers w:val="0"/>
              <w:jc w:val="left"/>
            </w:pPr>
            <w:r>
              <w:rPr>
                <w:rFonts w:ascii="SimSun" w:hAnsi="SimSun" w:eastAsia="SimSun" w:cs="SimSun"/>
                <w:kern w:val="0"/>
                <w:sz w:val="24"/>
                <w:szCs w:val="24"/>
                <w:lang w:val="en-US" w:eastAsia="zh-CN" w:bidi="ar"/>
              </w:rPr>
              <w:t>Extremely fast</w:t>
            </w:r>
          </w:p>
        </w:tc>
        <w:tc>
          <w:tcPr>
            <w:tcW w:w="0" w:type="auto"/>
            <w:shd w:val="clear"/>
            <w:vAlign w:val="center"/>
          </w:tcPr>
          <w:p w14:paraId="1EE9A56C">
            <w:pPr>
              <w:keepNext w:val="0"/>
              <w:keepLines w:val="0"/>
              <w:widowControl/>
              <w:suppressLineNumbers w:val="0"/>
              <w:jc w:val="left"/>
            </w:pPr>
            <w:r>
              <w:rPr>
                <w:rFonts w:ascii="SimSun" w:hAnsi="SimSun" w:eastAsia="SimSun" w:cs="SimSun"/>
                <w:kern w:val="0"/>
                <w:sz w:val="24"/>
                <w:szCs w:val="24"/>
                <w:lang w:val="en-US" w:eastAsia="zh-CN" w:bidi="ar"/>
              </w:rPr>
              <w:t>Mostly filename-based</w:t>
            </w:r>
          </w:p>
        </w:tc>
      </w:tr>
      <w:tr w14:paraId="2F7C1898">
        <w:trPr>
          <w:tblCellSpacing w:w="15" w:type="dxa"/>
        </w:trPr>
        <w:tc>
          <w:tcPr>
            <w:tcW w:w="0" w:type="auto"/>
            <w:shd w:val="clear"/>
            <w:vAlign w:val="center"/>
          </w:tcPr>
          <w:p w14:paraId="24669940">
            <w:pPr>
              <w:keepNext w:val="0"/>
              <w:keepLines w:val="0"/>
              <w:widowControl/>
              <w:suppressLineNumbers w:val="0"/>
              <w:jc w:val="left"/>
            </w:pPr>
            <w:r>
              <w:rPr>
                <w:rFonts w:ascii="SimSun" w:hAnsi="SimSun" w:eastAsia="SimSun" w:cs="SimSun"/>
                <w:kern w:val="0"/>
                <w:sz w:val="24"/>
                <w:szCs w:val="24"/>
                <w:lang w:val="en-US" w:eastAsia="zh-CN" w:bidi="ar"/>
              </w:rPr>
              <w:t>Notion</w:t>
            </w:r>
          </w:p>
        </w:tc>
        <w:tc>
          <w:tcPr>
            <w:tcW w:w="0" w:type="auto"/>
            <w:shd w:val="clear"/>
            <w:vAlign w:val="center"/>
          </w:tcPr>
          <w:p w14:paraId="5026A7A3">
            <w:pPr>
              <w:keepNext w:val="0"/>
              <w:keepLines w:val="0"/>
              <w:widowControl/>
              <w:suppressLineNumbers w:val="0"/>
              <w:jc w:val="left"/>
            </w:pPr>
            <w:r>
              <w:rPr>
                <w:rFonts w:ascii="SimSun" w:hAnsi="SimSun" w:eastAsia="SimSun" w:cs="SimSun"/>
                <w:kern w:val="0"/>
                <w:sz w:val="24"/>
                <w:szCs w:val="24"/>
                <w:lang w:val="en-US" w:eastAsia="zh-CN" w:bidi="ar"/>
              </w:rPr>
              <w:t>Organised workspace</w:t>
            </w:r>
          </w:p>
        </w:tc>
        <w:tc>
          <w:tcPr>
            <w:tcW w:w="0" w:type="auto"/>
            <w:shd w:val="clear"/>
            <w:vAlign w:val="center"/>
          </w:tcPr>
          <w:p w14:paraId="0DC5C449">
            <w:pPr>
              <w:keepNext w:val="0"/>
              <w:keepLines w:val="0"/>
              <w:widowControl/>
              <w:suppressLineNumbers w:val="0"/>
              <w:jc w:val="left"/>
            </w:pPr>
            <w:r>
              <w:rPr>
                <w:rFonts w:ascii="SimSun" w:hAnsi="SimSun" w:eastAsia="SimSun" w:cs="SimSun"/>
                <w:kern w:val="0"/>
                <w:sz w:val="24"/>
                <w:szCs w:val="24"/>
                <w:lang w:val="en-US" w:eastAsia="zh-CN" w:bidi="ar"/>
              </w:rPr>
              <w:t>Cluttered/overwhelming</w:t>
            </w:r>
          </w:p>
        </w:tc>
      </w:tr>
      <w:tr w14:paraId="6C729BC9">
        <w:trPr>
          <w:tblCellSpacing w:w="15" w:type="dxa"/>
        </w:trPr>
        <w:tc>
          <w:tcPr>
            <w:tcW w:w="0" w:type="auto"/>
            <w:shd w:val="clear"/>
            <w:vAlign w:val="center"/>
          </w:tcPr>
          <w:p w14:paraId="65395540">
            <w:pPr>
              <w:keepNext w:val="0"/>
              <w:keepLines w:val="0"/>
              <w:widowControl/>
              <w:suppressLineNumbers w:val="0"/>
              <w:jc w:val="left"/>
            </w:pPr>
            <w:r>
              <w:rPr>
                <w:rFonts w:ascii="SimSun" w:hAnsi="SimSun" w:eastAsia="SimSun" w:cs="SimSun"/>
                <w:kern w:val="0"/>
                <w:sz w:val="24"/>
                <w:szCs w:val="24"/>
                <w:lang w:val="en-US" w:eastAsia="zh-CN" w:bidi="ar"/>
              </w:rPr>
              <w:t>Obsidian</w:t>
            </w:r>
          </w:p>
        </w:tc>
        <w:tc>
          <w:tcPr>
            <w:tcW w:w="0" w:type="auto"/>
            <w:shd w:val="clear"/>
            <w:vAlign w:val="center"/>
          </w:tcPr>
          <w:p w14:paraId="3EA6753E">
            <w:pPr>
              <w:keepNext w:val="0"/>
              <w:keepLines w:val="0"/>
              <w:widowControl/>
              <w:suppressLineNumbers w:val="0"/>
              <w:jc w:val="left"/>
            </w:pPr>
            <w:r>
              <w:rPr>
                <w:rFonts w:ascii="SimSun" w:hAnsi="SimSun" w:eastAsia="SimSun" w:cs="SimSun"/>
                <w:kern w:val="0"/>
                <w:sz w:val="24"/>
                <w:szCs w:val="24"/>
                <w:lang w:val="en-US" w:eastAsia="zh-CN" w:bidi="ar"/>
              </w:rPr>
              <w:t>Strong note linking</w:t>
            </w:r>
          </w:p>
        </w:tc>
        <w:tc>
          <w:tcPr>
            <w:tcW w:w="0" w:type="auto"/>
            <w:shd w:val="clear"/>
            <w:vAlign w:val="center"/>
          </w:tcPr>
          <w:p w14:paraId="28DD440C">
            <w:pPr>
              <w:keepNext w:val="0"/>
              <w:keepLines w:val="0"/>
              <w:widowControl/>
              <w:suppressLineNumbers w:val="0"/>
              <w:jc w:val="left"/>
            </w:pPr>
            <w:r>
              <w:rPr>
                <w:rFonts w:ascii="SimSun" w:hAnsi="SimSun" w:eastAsia="SimSun" w:cs="SimSun"/>
                <w:kern w:val="0"/>
                <w:sz w:val="24"/>
                <w:szCs w:val="24"/>
                <w:lang w:val="en-US" w:eastAsia="zh-CN" w:bidi="ar"/>
              </w:rPr>
              <w:t>Note-focused only</w:t>
            </w:r>
          </w:p>
        </w:tc>
      </w:tr>
    </w:tbl>
    <w:p w14:paraId="2BCB5428">
      <w:pPr>
        <w:keepNext w:val="0"/>
        <w:keepLines w:val="0"/>
        <w:widowControl/>
        <w:suppressLineNumbers w:val="0"/>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36A1297">
      <w:pPr>
        <w:pStyle w:val="2"/>
        <w:keepNext w:val="0"/>
        <w:keepLines w:val="0"/>
        <w:widowControl/>
        <w:suppressLineNumbers w:val="0"/>
      </w:pPr>
      <w:r>
        <w:rPr>
          <w:i w:val="0"/>
          <w:iCs w:val="0"/>
          <w:caps w:val="0"/>
          <w:color w:val="000000"/>
          <w:spacing w:val="0"/>
        </w:rPr>
        <w:t>Possible Project Ideas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50"/>
        <w:gridCol w:w="2023"/>
        <w:gridCol w:w="2499"/>
      </w:tblGrid>
      <w:tr w14:paraId="00EA3B01">
        <w:trPr>
          <w:tblHeader/>
          <w:tblCellSpacing w:w="15" w:type="dxa"/>
        </w:trPr>
        <w:tc>
          <w:tcPr>
            <w:tcW w:w="0" w:type="auto"/>
            <w:shd w:val="clear"/>
            <w:vAlign w:val="center"/>
          </w:tcPr>
          <w:p w14:paraId="634EB3C6">
            <w:pPr>
              <w:keepNext w:val="0"/>
              <w:keepLines w:val="0"/>
              <w:widowControl/>
              <w:suppressLineNumbers w:val="0"/>
              <w:jc w:val="center"/>
              <w:rPr>
                <w:b/>
                <w:bCs/>
              </w:rPr>
            </w:pPr>
            <w:r>
              <w:rPr>
                <w:rFonts w:ascii="SimSun" w:hAnsi="SimSun" w:eastAsia="SimSun" w:cs="SimSun"/>
                <w:b/>
                <w:bCs/>
                <w:kern w:val="0"/>
                <w:sz w:val="24"/>
                <w:szCs w:val="24"/>
                <w:lang w:val="en-US" w:eastAsia="zh-CN" w:bidi="ar"/>
              </w:rPr>
              <w:t>Idea</w:t>
            </w:r>
          </w:p>
        </w:tc>
        <w:tc>
          <w:tcPr>
            <w:tcW w:w="0" w:type="auto"/>
            <w:shd w:val="clear"/>
            <w:vAlign w:val="center"/>
          </w:tcPr>
          <w:p w14:paraId="05066612">
            <w:pPr>
              <w:keepNext w:val="0"/>
              <w:keepLines w:val="0"/>
              <w:widowControl/>
              <w:suppressLineNumbers w:val="0"/>
              <w:jc w:val="center"/>
              <w:rPr>
                <w:b/>
                <w:bCs/>
              </w:rPr>
            </w:pPr>
            <w:r>
              <w:rPr>
                <w:rFonts w:ascii="SimSun" w:hAnsi="SimSun" w:eastAsia="SimSun" w:cs="SimSun"/>
                <w:b/>
                <w:bCs/>
                <w:kern w:val="0"/>
                <w:sz w:val="24"/>
                <w:szCs w:val="24"/>
                <w:lang w:val="en-US" w:eastAsia="zh-CN" w:bidi="ar"/>
              </w:rPr>
              <w:t>Merit</w:t>
            </w:r>
          </w:p>
        </w:tc>
        <w:tc>
          <w:tcPr>
            <w:tcW w:w="0" w:type="auto"/>
            <w:shd w:val="clear"/>
            <w:vAlign w:val="center"/>
          </w:tcPr>
          <w:p w14:paraId="12BB1A93">
            <w:pPr>
              <w:keepNext w:val="0"/>
              <w:keepLines w:val="0"/>
              <w:widowControl/>
              <w:suppressLineNumbers w:val="0"/>
              <w:jc w:val="center"/>
              <w:rPr>
                <w:b/>
                <w:bCs/>
              </w:rPr>
            </w:pPr>
            <w:r>
              <w:rPr>
                <w:rFonts w:ascii="SimSun" w:hAnsi="SimSun" w:eastAsia="SimSun" w:cs="SimSun"/>
                <w:b/>
                <w:bCs/>
                <w:kern w:val="0"/>
                <w:sz w:val="24"/>
                <w:szCs w:val="24"/>
                <w:lang w:val="en-US" w:eastAsia="zh-CN" w:bidi="ar"/>
              </w:rPr>
              <w:t>Demerit</w:t>
            </w:r>
          </w:p>
        </w:tc>
      </w:tr>
      <w:tr w14:paraId="4342084C">
        <w:trPr>
          <w:tblCellSpacing w:w="15" w:type="dxa"/>
        </w:trPr>
        <w:tc>
          <w:tcPr>
            <w:tcW w:w="0" w:type="auto"/>
            <w:shd w:val="clear"/>
            <w:vAlign w:val="center"/>
          </w:tcPr>
          <w:p w14:paraId="3AD3E5DC">
            <w:pPr>
              <w:keepNext w:val="0"/>
              <w:keepLines w:val="0"/>
              <w:widowControl/>
              <w:suppressLineNumbers w:val="0"/>
              <w:jc w:val="left"/>
            </w:pPr>
            <w:r>
              <w:rPr>
                <w:rFonts w:ascii="SimSun" w:hAnsi="SimSun" w:eastAsia="SimSun" w:cs="SimSun"/>
                <w:kern w:val="0"/>
                <w:sz w:val="24"/>
                <w:szCs w:val="24"/>
                <w:lang w:val="en-US" w:eastAsia="zh-CN" w:bidi="ar"/>
              </w:rPr>
              <w:t>Smart file-search tool</w:t>
            </w:r>
          </w:p>
        </w:tc>
        <w:tc>
          <w:tcPr>
            <w:tcW w:w="0" w:type="auto"/>
            <w:shd w:val="clear"/>
            <w:vAlign w:val="center"/>
          </w:tcPr>
          <w:p w14:paraId="28F3B82C">
            <w:pPr>
              <w:keepNext w:val="0"/>
              <w:keepLines w:val="0"/>
              <w:widowControl/>
              <w:suppressLineNumbers w:val="0"/>
              <w:jc w:val="left"/>
            </w:pPr>
            <w:r>
              <w:rPr>
                <w:rFonts w:ascii="SimSun" w:hAnsi="SimSun" w:eastAsia="SimSun" w:cs="SimSun"/>
                <w:kern w:val="0"/>
                <w:sz w:val="24"/>
                <w:szCs w:val="24"/>
                <w:lang w:val="en-US" w:eastAsia="zh-CN" w:bidi="ar"/>
              </w:rPr>
              <w:t>Useful/simple</w:t>
            </w:r>
          </w:p>
        </w:tc>
        <w:tc>
          <w:tcPr>
            <w:tcW w:w="0" w:type="auto"/>
            <w:shd w:val="clear"/>
            <w:vAlign w:val="center"/>
          </w:tcPr>
          <w:p w14:paraId="525EEA00">
            <w:pPr>
              <w:keepNext w:val="0"/>
              <w:keepLines w:val="0"/>
              <w:widowControl/>
              <w:suppressLineNumbers w:val="0"/>
              <w:jc w:val="left"/>
            </w:pPr>
            <w:r>
              <w:rPr>
                <w:rFonts w:ascii="SimSun" w:hAnsi="SimSun" w:eastAsia="SimSun" w:cs="SimSun"/>
                <w:kern w:val="0"/>
                <w:sz w:val="24"/>
                <w:szCs w:val="24"/>
                <w:lang w:val="en-US" w:eastAsia="zh-CN" w:bidi="ar"/>
              </w:rPr>
              <w:t>Already partially exists</w:t>
            </w:r>
          </w:p>
        </w:tc>
      </w:tr>
      <w:tr w14:paraId="4D93825B">
        <w:trPr>
          <w:tblCellSpacing w:w="15" w:type="dxa"/>
        </w:trPr>
        <w:tc>
          <w:tcPr>
            <w:tcW w:w="0" w:type="auto"/>
            <w:shd w:val="clear"/>
            <w:vAlign w:val="center"/>
          </w:tcPr>
          <w:p w14:paraId="09AC58AF">
            <w:pPr>
              <w:keepNext w:val="0"/>
              <w:keepLines w:val="0"/>
              <w:widowControl/>
              <w:suppressLineNumbers w:val="0"/>
              <w:jc w:val="left"/>
            </w:pPr>
            <w:r>
              <w:rPr>
                <w:rFonts w:ascii="SimSun" w:hAnsi="SimSun" w:eastAsia="SimSun" w:cs="SimSun"/>
                <w:kern w:val="0"/>
                <w:sz w:val="24"/>
                <w:szCs w:val="24"/>
                <w:lang w:val="en-US" w:eastAsia="zh-CN" w:bidi="ar"/>
              </w:rPr>
              <w:t>Workflow-memory system</w:t>
            </w:r>
          </w:p>
        </w:tc>
        <w:tc>
          <w:tcPr>
            <w:tcW w:w="0" w:type="auto"/>
            <w:shd w:val="clear"/>
            <w:vAlign w:val="center"/>
          </w:tcPr>
          <w:p w14:paraId="0CE6AB8B">
            <w:pPr>
              <w:keepNext w:val="0"/>
              <w:keepLines w:val="0"/>
              <w:widowControl/>
              <w:suppressLineNumbers w:val="0"/>
              <w:jc w:val="left"/>
            </w:pPr>
            <w:r>
              <w:rPr>
                <w:rFonts w:ascii="SimSun" w:hAnsi="SimSun" w:eastAsia="SimSun" w:cs="SimSun"/>
                <w:kern w:val="0"/>
                <w:sz w:val="24"/>
                <w:szCs w:val="24"/>
                <w:lang w:val="en-US" w:eastAsia="zh-CN" w:bidi="ar"/>
              </w:rPr>
              <w:t>Unique/contextual</w:t>
            </w:r>
          </w:p>
        </w:tc>
        <w:tc>
          <w:tcPr>
            <w:tcW w:w="0" w:type="auto"/>
            <w:shd w:val="clear"/>
            <w:vAlign w:val="center"/>
          </w:tcPr>
          <w:p w14:paraId="22E40678">
            <w:pPr>
              <w:keepNext w:val="0"/>
              <w:keepLines w:val="0"/>
              <w:widowControl/>
              <w:suppressLineNumbers w:val="0"/>
              <w:jc w:val="left"/>
            </w:pPr>
            <w:r>
              <w:rPr>
                <w:rFonts w:ascii="SimSun" w:hAnsi="SimSun" w:eastAsia="SimSun" w:cs="SimSun"/>
                <w:kern w:val="0"/>
                <w:sz w:val="24"/>
                <w:szCs w:val="24"/>
                <w:lang w:val="en-US" w:eastAsia="zh-CN" w:bidi="ar"/>
              </w:rPr>
              <w:t>Technically harder</w:t>
            </w:r>
          </w:p>
        </w:tc>
      </w:tr>
      <w:tr w14:paraId="630AF2BB">
        <w:trPr>
          <w:tblCellSpacing w:w="15" w:type="dxa"/>
        </w:trPr>
        <w:tc>
          <w:tcPr>
            <w:tcW w:w="0" w:type="auto"/>
            <w:shd w:val="clear"/>
            <w:vAlign w:val="center"/>
          </w:tcPr>
          <w:p w14:paraId="4AEC6CD5">
            <w:pPr>
              <w:keepNext w:val="0"/>
              <w:keepLines w:val="0"/>
              <w:widowControl/>
              <w:suppressLineNumbers w:val="0"/>
              <w:jc w:val="left"/>
            </w:pPr>
            <w:r>
              <w:rPr>
                <w:rFonts w:ascii="SimSun" w:hAnsi="SimSun" w:eastAsia="SimSun" w:cs="SimSun"/>
                <w:kern w:val="0"/>
                <w:sz w:val="24"/>
                <w:szCs w:val="24"/>
                <w:lang w:val="en-US" w:eastAsia="zh-CN" w:bidi="ar"/>
              </w:rPr>
              <w:t>Download organiser</w:t>
            </w:r>
          </w:p>
        </w:tc>
        <w:tc>
          <w:tcPr>
            <w:tcW w:w="0" w:type="auto"/>
            <w:shd w:val="clear"/>
            <w:vAlign w:val="center"/>
          </w:tcPr>
          <w:p w14:paraId="69515D71">
            <w:pPr>
              <w:keepNext w:val="0"/>
              <w:keepLines w:val="0"/>
              <w:widowControl/>
              <w:suppressLineNumbers w:val="0"/>
              <w:jc w:val="left"/>
            </w:pPr>
            <w:r>
              <w:rPr>
                <w:rFonts w:ascii="SimSun" w:hAnsi="SimSun" w:eastAsia="SimSun" w:cs="SimSun"/>
                <w:kern w:val="0"/>
                <w:sz w:val="24"/>
                <w:szCs w:val="24"/>
                <w:lang w:val="en-US" w:eastAsia="zh-CN" w:bidi="ar"/>
              </w:rPr>
              <w:t>Helpful for students</w:t>
            </w:r>
          </w:p>
        </w:tc>
        <w:tc>
          <w:tcPr>
            <w:tcW w:w="0" w:type="auto"/>
            <w:shd w:val="clear"/>
            <w:vAlign w:val="center"/>
          </w:tcPr>
          <w:p w14:paraId="70A0BACB">
            <w:pPr>
              <w:keepNext w:val="0"/>
              <w:keepLines w:val="0"/>
              <w:widowControl/>
              <w:suppressLineNumbers w:val="0"/>
              <w:jc w:val="left"/>
            </w:pPr>
            <w:r>
              <w:rPr>
                <w:rFonts w:ascii="SimSun" w:hAnsi="SimSun" w:eastAsia="SimSun" w:cs="SimSun"/>
                <w:kern w:val="0"/>
                <w:sz w:val="24"/>
                <w:szCs w:val="24"/>
                <w:lang w:val="en-US" w:eastAsia="zh-CN" w:bidi="ar"/>
              </w:rPr>
              <w:t>Limited scope</w:t>
            </w:r>
          </w:p>
        </w:tc>
      </w:tr>
      <w:tr w14:paraId="4A0D5FFA">
        <w:trPr>
          <w:tblCellSpacing w:w="15" w:type="dxa"/>
        </w:trPr>
        <w:tc>
          <w:tcPr>
            <w:tcW w:w="0" w:type="auto"/>
            <w:shd w:val="clear"/>
            <w:vAlign w:val="center"/>
          </w:tcPr>
          <w:p w14:paraId="6B9D7860">
            <w:pPr>
              <w:keepNext w:val="0"/>
              <w:keepLines w:val="0"/>
              <w:widowControl/>
              <w:suppressLineNumbers w:val="0"/>
              <w:jc w:val="left"/>
            </w:pPr>
            <w:r>
              <w:rPr>
                <w:rFonts w:ascii="SimSun" w:hAnsi="SimSun" w:eastAsia="SimSun" w:cs="SimSun"/>
                <w:kern w:val="0"/>
                <w:sz w:val="24"/>
                <w:szCs w:val="24"/>
                <w:lang w:val="en-US" w:eastAsia="zh-CN" w:bidi="ar"/>
              </w:rPr>
              <w:t>AI desktop assistant</w:t>
            </w:r>
          </w:p>
        </w:tc>
        <w:tc>
          <w:tcPr>
            <w:tcW w:w="0" w:type="auto"/>
            <w:shd w:val="clear"/>
            <w:vAlign w:val="center"/>
          </w:tcPr>
          <w:p w14:paraId="720EBFCC">
            <w:pPr>
              <w:keepNext w:val="0"/>
              <w:keepLines w:val="0"/>
              <w:widowControl/>
              <w:suppressLineNumbers w:val="0"/>
              <w:jc w:val="left"/>
            </w:pPr>
            <w:r>
              <w:rPr>
                <w:rFonts w:ascii="SimSun" w:hAnsi="SimSun" w:eastAsia="SimSun" w:cs="SimSun"/>
                <w:kern w:val="0"/>
                <w:sz w:val="24"/>
                <w:szCs w:val="24"/>
                <w:lang w:val="en-US" w:eastAsia="zh-CN" w:bidi="ar"/>
              </w:rPr>
              <w:t>Flexible</w:t>
            </w:r>
          </w:p>
        </w:tc>
        <w:tc>
          <w:tcPr>
            <w:tcW w:w="0" w:type="auto"/>
            <w:shd w:val="clear"/>
            <w:vAlign w:val="center"/>
          </w:tcPr>
          <w:p w14:paraId="5904EEDD">
            <w:pPr>
              <w:keepNext w:val="0"/>
              <w:keepLines w:val="0"/>
              <w:widowControl/>
              <w:suppressLineNumbers w:val="0"/>
              <w:jc w:val="left"/>
            </w:pPr>
            <w:r>
              <w:rPr>
                <w:rFonts w:ascii="SimSun" w:hAnsi="SimSun" w:eastAsia="SimSun" w:cs="SimSun"/>
                <w:kern w:val="0"/>
                <w:sz w:val="24"/>
                <w:szCs w:val="24"/>
                <w:lang w:val="en-US" w:eastAsia="zh-CN" w:bidi="ar"/>
              </w:rPr>
              <w:t>Too large/complex</w:t>
            </w:r>
          </w:p>
        </w:tc>
      </w:tr>
      <w:tr w14:paraId="751CBBCA">
        <w:trPr>
          <w:tblCellSpacing w:w="15" w:type="dxa"/>
        </w:trPr>
        <w:tc>
          <w:tcPr>
            <w:tcW w:w="0" w:type="auto"/>
            <w:shd w:val="clear"/>
            <w:vAlign w:val="center"/>
          </w:tcPr>
          <w:p w14:paraId="0A0CB04E">
            <w:pPr>
              <w:keepNext w:val="0"/>
              <w:keepLines w:val="0"/>
              <w:widowControl/>
              <w:suppressLineNumbers w:val="0"/>
              <w:jc w:val="left"/>
            </w:pPr>
            <w:r>
              <w:rPr>
                <w:rFonts w:ascii="SimSun" w:hAnsi="SimSun" w:eastAsia="SimSun" w:cs="SimSun"/>
                <w:kern w:val="0"/>
                <w:sz w:val="24"/>
                <w:szCs w:val="24"/>
                <w:lang w:val="en-US" w:eastAsia="zh-CN" w:bidi="ar"/>
              </w:rPr>
              <w:t>Session reconstruction tool</w:t>
            </w:r>
          </w:p>
        </w:tc>
        <w:tc>
          <w:tcPr>
            <w:tcW w:w="0" w:type="auto"/>
            <w:shd w:val="clear"/>
            <w:vAlign w:val="center"/>
          </w:tcPr>
          <w:p w14:paraId="6A9EB3CD">
            <w:pPr>
              <w:keepNext w:val="0"/>
              <w:keepLines w:val="0"/>
              <w:widowControl/>
              <w:suppressLineNumbers w:val="0"/>
              <w:jc w:val="left"/>
            </w:pPr>
            <w:r>
              <w:rPr>
                <w:rFonts w:ascii="SimSun" w:hAnsi="SimSun" w:eastAsia="SimSun" w:cs="SimSun"/>
                <w:kern w:val="0"/>
                <w:sz w:val="24"/>
                <w:szCs w:val="24"/>
                <w:lang w:val="en-US" w:eastAsia="zh-CN" w:bidi="ar"/>
              </w:rPr>
              <w:t>Useful recall</w:t>
            </w:r>
          </w:p>
        </w:tc>
        <w:tc>
          <w:tcPr>
            <w:tcW w:w="0" w:type="auto"/>
            <w:shd w:val="clear"/>
            <w:vAlign w:val="center"/>
          </w:tcPr>
          <w:p w14:paraId="5579DAFA">
            <w:pPr>
              <w:keepNext w:val="0"/>
              <w:keepLines w:val="0"/>
              <w:widowControl/>
              <w:suppressLineNumbers w:val="0"/>
              <w:jc w:val="left"/>
            </w:pPr>
            <w:r>
              <w:rPr>
                <w:rFonts w:ascii="SimSun" w:hAnsi="SimSun" w:eastAsia="SimSun" w:cs="SimSun"/>
                <w:kern w:val="0"/>
                <w:sz w:val="24"/>
                <w:szCs w:val="24"/>
                <w:lang w:val="en-US" w:eastAsia="zh-CN" w:bidi="ar"/>
              </w:rPr>
              <w:t>Privacy concerns</w:t>
            </w:r>
          </w:p>
        </w:tc>
      </w:tr>
      <w:tr w14:paraId="4B85DC7F">
        <w:trPr>
          <w:tblCellSpacing w:w="15" w:type="dxa"/>
        </w:trPr>
        <w:tc>
          <w:tcPr>
            <w:tcW w:w="0" w:type="auto"/>
            <w:shd w:val="clear"/>
            <w:vAlign w:val="center"/>
          </w:tcPr>
          <w:p w14:paraId="0F00E044">
            <w:pPr>
              <w:keepNext w:val="0"/>
              <w:keepLines w:val="0"/>
              <w:widowControl/>
              <w:suppressLineNumbers w:val="0"/>
              <w:jc w:val="left"/>
            </w:pPr>
            <w:r>
              <w:rPr>
                <w:rFonts w:ascii="SimSun" w:hAnsi="SimSun" w:eastAsia="SimSun" w:cs="SimSun"/>
                <w:kern w:val="0"/>
                <w:sz w:val="24"/>
                <w:szCs w:val="24"/>
                <w:lang w:val="en-US" w:eastAsia="zh-CN" w:bidi="ar"/>
              </w:rPr>
              <w:t>Lightweight contextual search utility</w:t>
            </w:r>
          </w:p>
        </w:tc>
        <w:tc>
          <w:tcPr>
            <w:tcW w:w="0" w:type="auto"/>
            <w:shd w:val="clear"/>
            <w:vAlign w:val="center"/>
          </w:tcPr>
          <w:p w14:paraId="54407065">
            <w:pPr>
              <w:keepNext w:val="0"/>
              <w:keepLines w:val="0"/>
              <w:widowControl/>
              <w:suppressLineNumbers w:val="0"/>
              <w:jc w:val="left"/>
            </w:pPr>
            <w:r>
              <w:rPr>
                <w:rFonts w:ascii="SimSun" w:hAnsi="SimSun" w:eastAsia="SimSun" w:cs="SimSun"/>
                <w:kern w:val="0"/>
                <w:sz w:val="24"/>
                <w:szCs w:val="24"/>
                <w:lang w:val="en-US" w:eastAsia="zh-CN" w:bidi="ar"/>
              </w:rPr>
              <w:t>Fast/minimal</w:t>
            </w:r>
          </w:p>
        </w:tc>
        <w:tc>
          <w:tcPr>
            <w:tcW w:w="0" w:type="auto"/>
            <w:shd w:val="clear"/>
            <w:vAlign w:val="center"/>
          </w:tcPr>
          <w:p w14:paraId="32D1AD3D">
            <w:pPr>
              <w:keepNext w:val="0"/>
              <w:keepLines w:val="0"/>
              <w:widowControl/>
              <w:suppressLineNumbers w:val="0"/>
              <w:jc w:val="left"/>
            </w:pPr>
            <w:r>
              <w:rPr>
                <w:rFonts w:ascii="SimSun" w:hAnsi="SimSun" w:eastAsia="SimSun" w:cs="SimSun"/>
                <w:kern w:val="0"/>
                <w:sz w:val="24"/>
                <w:szCs w:val="24"/>
                <w:lang w:val="en-US" w:eastAsia="zh-CN" w:bidi="ar"/>
              </w:rPr>
              <w:t>Fewer advanced features</w:t>
            </w:r>
          </w:p>
        </w:tc>
      </w:tr>
    </w:tbl>
    <w:p w14:paraId="16D99713">
      <w:pPr>
        <w:keepNext w:val="0"/>
        <w:keepLines w:val="0"/>
        <w:widowControl/>
        <w:suppressLineNumbers w:val="0"/>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1AEF09A">
      <w:pPr>
        <w:pStyle w:val="2"/>
        <w:keepNext w:val="0"/>
        <w:keepLines w:val="0"/>
        <w:widowControl/>
        <w:suppressLineNumbers w:val="0"/>
      </w:pPr>
      <w:r>
        <w:rPr>
          <w:i w:val="0"/>
          <w:iCs w:val="0"/>
          <w:caps w:val="0"/>
          <w:color w:val="000000"/>
          <w:spacing w:val="0"/>
        </w:rPr>
        <w:t>Chosen Direction</w:t>
      </w:r>
    </w:p>
    <w:p w14:paraId="36D18DD2">
      <w:pPr>
        <w:pStyle w:val="3"/>
        <w:keepNext w:val="0"/>
        <w:keepLines w:val="0"/>
        <w:widowControl/>
        <w:suppressLineNumbers w:val="0"/>
      </w:pPr>
      <w:r>
        <w:rPr>
          <w:i w:val="0"/>
          <w:iCs w:val="0"/>
          <w:caps w:val="0"/>
          <w:color w:val="000000"/>
          <w:spacing w:val="0"/>
        </w:rPr>
        <w:t>Final Preferred Direction</w:t>
      </w:r>
    </w:p>
    <w:p w14:paraId="57354015">
      <w:pPr>
        <w:pStyle w:val="35"/>
        <w:keepNext w:val="0"/>
        <w:keepLines w:val="0"/>
        <w:widowControl/>
        <w:suppressLineNumbers w:val="0"/>
      </w:pPr>
      <w:r>
        <w:rPr>
          <w:i w:val="0"/>
          <w:iCs w:val="0"/>
          <w:caps w:val="0"/>
          <w:color w:val="000000"/>
          <w:spacing w:val="0"/>
        </w:rPr>
        <w:t>A:</w:t>
      </w:r>
    </w:p>
    <w:p w14:paraId="07CBDF36">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lightweight contextual file-retrieval and workflow-memory application</w:t>
      </w:r>
    </w:p>
    <w:p w14:paraId="6FA1097E">
      <w:pPr>
        <w:pStyle w:val="35"/>
        <w:keepNext w:val="0"/>
        <w:keepLines w:val="0"/>
        <w:widowControl/>
        <w:suppressLineNumbers w:val="0"/>
      </w:pPr>
      <w:r>
        <w:rPr>
          <w:i w:val="0"/>
          <w:iCs w:val="0"/>
          <w:caps w:val="0"/>
          <w:color w:val="000000"/>
          <w:spacing w:val="0"/>
        </w:rPr>
        <w:t>that:</w:t>
      </w:r>
    </w:p>
    <w:p w14:paraId="0C84FBF5">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helps users search naturally,</w:t>
      </w:r>
    </w:p>
    <w:p w14:paraId="0949F451">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reconstructs sessions,</w:t>
      </w:r>
    </w:p>
    <w:p w14:paraId="7C65E785">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remembers workflows,</w:t>
      </w:r>
    </w:p>
    <w:p w14:paraId="115427F9">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and reduces mental friction.</w:t>
      </w:r>
    </w:p>
    <w:p w14:paraId="18303EA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F0994F6">
      <w:pPr>
        <w:pStyle w:val="2"/>
        <w:keepNext w:val="0"/>
        <w:keepLines w:val="0"/>
        <w:widowControl/>
        <w:suppressLineNumbers w:val="0"/>
      </w:pPr>
      <w:r>
        <w:rPr>
          <w:i w:val="0"/>
          <w:iCs w:val="0"/>
          <w:caps w:val="0"/>
          <w:color w:val="000000"/>
          <w:spacing w:val="0"/>
        </w:rPr>
        <w:t>Core Design Goal</w:t>
      </w:r>
    </w:p>
    <w:p w14:paraId="4977E51B">
      <w:pPr>
        <w:pStyle w:val="3"/>
        <w:keepNext w:val="0"/>
        <w:keepLines w:val="0"/>
        <w:widowControl/>
        <w:suppressLineNumbers w:val="0"/>
      </w:pPr>
      <w:r>
        <w:rPr>
          <w:i w:val="0"/>
          <w:iCs w:val="0"/>
          <w:caps w:val="0"/>
          <w:color w:val="000000"/>
          <w:spacing w:val="0"/>
        </w:rPr>
        <w:t>Most Important Question</w:t>
      </w:r>
    </w:p>
    <w:p w14:paraId="11D7C421">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“Does this reduce mental friction?”</w:t>
      </w:r>
    </w:p>
    <w:p w14:paraId="6172EE7D">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1D871FF">
      <w:pPr>
        <w:pStyle w:val="2"/>
        <w:keepNext w:val="0"/>
        <w:keepLines w:val="0"/>
        <w:widowControl/>
        <w:suppressLineNumbers w:val="0"/>
      </w:pPr>
      <w:r>
        <w:rPr>
          <w:i w:val="0"/>
          <w:iCs w:val="0"/>
          <w:caps w:val="0"/>
          <w:color w:val="000000"/>
          <w:spacing w:val="0"/>
        </w:rPr>
        <w:t>Potential Taglines</w:t>
      </w:r>
    </w:p>
    <w:p w14:paraId="68A5DE0E">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“Find files the way you remember them.”</w:t>
      </w:r>
    </w:p>
    <w:p w14:paraId="70245CAB">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“Your computer remembers now.”</w:t>
      </w:r>
    </w:p>
    <w:p w14:paraId="7300877E">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“Context, not folders.”</w:t>
      </w:r>
    </w:p>
    <w:p w14:paraId="4F9D0351">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“Your workflow has a memory.”</w:t>
      </w:r>
    </w:p>
    <w:p w14:paraId="686B12DF">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565DC1D">
      <w:pPr>
        <w:pStyle w:val="2"/>
        <w:keepNext w:val="0"/>
        <w:keepLines w:val="0"/>
        <w:widowControl/>
        <w:suppressLineNumbers w:val="0"/>
      </w:pPr>
      <w:r>
        <w:rPr>
          <w:i w:val="0"/>
          <w:iCs w:val="0"/>
          <w:caps w:val="0"/>
          <w:color w:val="000000"/>
          <w:spacing w:val="0"/>
        </w:rPr>
        <w:t>Main Strengths of the Idea</w:t>
      </w:r>
    </w:p>
    <w:p w14:paraId="601BC094">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Real problem</w:t>
      </w:r>
    </w:p>
    <w:p w14:paraId="37576774">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Personally useful</w:t>
      </w:r>
    </w:p>
    <w:p w14:paraId="74D5F324">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Lightweight concept</w:t>
      </w:r>
    </w:p>
    <w:p w14:paraId="3301028E">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Strong UX potential</w:t>
      </w:r>
    </w:p>
    <w:p w14:paraId="7C839ED6">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Clear target audience</w:t>
      </w:r>
    </w:p>
    <w:p w14:paraId="6F8517A2">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Modern but realistic</w:t>
      </w:r>
    </w:p>
    <w:p w14:paraId="7E386FF9">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Expandable later</w:t>
      </w:r>
    </w:p>
    <w:p w14:paraId="47FC932D">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Distinct philosophy</w:t>
      </w:r>
    </w:p>
    <w:p w14:paraId="12F48D1C">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91F4B60">
      <w:pPr>
        <w:pStyle w:val="2"/>
        <w:keepNext w:val="0"/>
        <w:keepLines w:val="0"/>
        <w:widowControl/>
        <w:suppressLineNumbers w:val="0"/>
      </w:pPr>
      <w:r>
        <w:rPr>
          <w:i w:val="0"/>
          <w:iCs w:val="0"/>
          <w:caps w:val="0"/>
          <w:color w:val="000000"/>
          <w:spacing w:val="0"/>
        </w:rPr>
        <w:t>Main Risks</w:t>
      </w:r>
    </w:p>
    <w:p w14:paraId="23E75970">
      <w:pPr>
        <w:keepNext w:val="0"/>
        <w:keepLines w:val="0"/>
        <w:widowControl/>
        <w:numPr>
          <w:ilvl w:val="0"/>
          <w:numId w:val="29"/>
        </w:numPr>
        <w:suppressLineNumbers w:val="0"/>
        <w:spacing w:before="0" w:beforeAutospacing="1" w:after="0" w:afterAutospacing="1"/>
        <w:ind w:left="720" w:hanging="360"/>
      </w:pPr>
      <w:r>
        <w:rPr>
          <w:i w:val="0"/>
          <w:iCs w:val="0"/>
          <w:caps w:val="0"/>
          <w:color w:val="000000"/>
          <w:spacing w:val="0"/>
        </w:rPr>
        <w:t>User trust/privacy concerns</w:t>
      </w:r>
    </w:p>
    <w:p w14:paraId="64E69C57">
      <w:pPr>
        <w:keepNext w:val="0"/>
        <w:keepLines w:val="0"/>
        <w:widowControl/>
        <w:numPr>
          <w:ilvl w:val="0"/>
          <w:numId w:val="29"/>
        </w:numPr>
        <w:suppressLineNumbers w:val="0"/>
        <w:spacing w:before="0" w:beforeAutospacing="1" w:after="0" w:afterAutospacing="1"/>
        <w:ind w:left="720" w:hanging="360"/>
      </w:pPr>
      <w:r>
        <w:rPr>
          <w:i w:val="0"/>
          <w:iCs w:val="0"/>
          <w:caps w:val="0"/>
          <w:color w:val="000000"/>
          <w:spacing w:val="0"/>
        </w:rPr>
        <w:t>Feature creep</w:t>
      </w:r>
    </w:p>
    <w:p w14:paraId="0E57B4A4">
      <w:pPr>
        <w:keepNext w:val="0"/>
        <w:keepLines w:val="0"/>
        <w:widowControl/>
        <w:numPr>
          <w:ilvl w:val="0"/>
          <w:numId w:val="29"/>
        </w:numPr>
        <w:suppressLineNumbers w:val="0"/>
        <w:spacing w:before="0" w:beforeAutospacing="1" w:after="0" w:afterAutospacing="1"/>
        <w:ind w:left="720" w:hanging="360"/>
      </w:pPr>
      <w:r>
        <w:rPr>
          <w:i w:val="0"/>
          <w:iCs w:val="0"/>
          <w:caps w:val="0"/>
          <w:color w:val="000000"/>
          <w:spacing w:val="0"/>
        </w:rPr>
        <w:t>Becoming too complex</w:t>
      </w:r>
    </w:p>
    <w:p w14:paraId="681F4F2E">
      <w:pPr>
        <w:keepNext w:val="0"/>
        <w:keepLines w:val="0"/>
        <w:widowControl/>
        <w:numPr>
          <w:ilvl w:val="0"/>
          <w:numId w:val="29"/>
        </w:numPr>
        <w:suppressLineNumbers w:val="0"/>
        <w:spacing w:before="0" w:beforeAutospacing="1" w:after="0" w:afterAutospacing="1"/>
        <w:ind w:left="720" w:hanging="360"/>
      </w:pPr>
      <w:r>
        <w:rPr>
          <w:i w:val="0"/>
          <w:iCs w:val="0"/>
          <w:caps w:val="0"/>
          <w:color w:val="000000"/>
          <w:spacing w:val="0"/>
        </w:rPr>
        <w:t>Resource usage</w:t>
      </w:r>
    </w:p>
    <w:p w14:paraId="0F41A5C6">
      <w:pPr>
        <w:keepNext w:val="0"/>
        <w:keepLines w:val="0"/>
        <w:widowControl/>
        <w:numPr>
          <w:ilvl w:val="0"/>
          <w:numId w:val="29"/>
        </w:numPr>
        <w:suppressLineNumbers w:val="0"/>
        <w:spacing w:before="0" w:beforeAutospacing="1" w:after="0" w:afterAutospacing="1"/>
        <w:ind w:left="720" w:hanging="360"/>
      </w:pPr>
      <w:r>
        <w:rPr>
          <w:i w:val="0"/>
          <w:iCs w:val="0"/>
          <w:caps w:val="0"/>
          <w:color w:val="000000"/>
          <w:spacing w:val="0"/>
        </w:rPr>
        <w:t>Trying to compete with giant platforms too early</w:t>
      </w:r>
    </w:p>
    <w:p w14:paraId="25A6E18E">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7F31DA2">
      <w:pPr>
        <w:pStyle w:val="2"/>
        <w:keepNext w:val="0"/>
        <w:keepLines w:val="0"/>
        <w:widowControl/>
        <w:suppressLineNumbers w:val="0"/>
      </w:pPr>
      <w:r>
        <w:rPr>
          <w:i w:val="0"/>
          <w:iCs w:val="0"/>
          <w:caps w:val="0"/>
          <w:color w:val="000000"/>
          <w:spacing w:val="0"/>
        </w:rPr>
        <w:t>Current Development Plan</w:t>
      </w:r>
    </w:p>
    <w:p w14:paraId="72D3ED22">
      <w:pPr>
        <w:pStyle w:val="3"/>
        <w:keepNext w:val="0"/>
        <w:keepLines w:val="0"/>
        <w:widowControl/>
        <w:suppressLineNumbers w:val="0"/>
      </w:pPr>
      <w:r>
        <w:rPr>
          <w:i w:val="0"/>
          <w:iCs w:val="0"/>
          <w:caps w:val="0"/>
          <w:color w:val="000000"/>
          <w:spacing w:val="0"/>
        </w:rPr>
        <w:t>Immediate Focus</w:t>
      </w:r>
    </w:p>
    <w:p w14:paraId="17215606">
      <w:pPr>
        <w:keepNext w:val="0"/>
        <w:keepLines w:val="0"/>
        <w:widowControl/>
        <w:numPr>
          <w:ilvl w:val="0"/>
          <w:numId w:val="30"/>
        </w:numPr>
        <w:suppressLineNumbers w:val="0"/>
        <w:spacing w:before="0" w:beforeAutospacing="1" w:after="0" w:afterAutospacing="1"/>
        <w:ind w:left="720" w:hanging="360"/>
      </w:pPr>
      <w:r>
        <w:rPr>
          <w:i w:val="0"/>
          <w:iCs w:val="0"/>
          <w:caps w:val="0"/>
          <w:color w:val="000000"/>
          <w:spacing w:val="0"/>
        </w:rPr>
        <w:t>UI/UX design</w:t>
      </w:r>
    </w:p>
    <w:p w14:paraId="12848061">
      <w:pPr>
        <w:keepNext w:val="0"/>
        <w:keepLines w:val="0"/>
        <w:widowControl/>
        <w:numPr>
          <w:ilvl w:val="0"/>
          <w:numId w:val="30"/>
        </w:numPr>
        <w:suppressLineNumbers w:val="0"/>
        <w:spacing w:before="0" w:beforeAutospacing="1" w:after="0" w:afterAutospacing="1"/>
        <w:ind w:left="720" w:hanging="360"/>
      </w:pPr>
      <w:r>
        <w:rPr>
          <w:i w:val="0"/>
          <w:iCs w:val="0"/>
          <w:caps w:val="0"/>
          <w:color w:val="000000"/>
          <w:spacing w:val="0"/>
        </w:rPr>
        <w:t>Layout concepts</w:t>
      </w:r>
    </w:p>
    <w:p w14:paraId="31C1C7CE">
      <w:pPr>
        <w:keepNext w:val="0"/>
        <w:keepLines w:val="0"/>
        <w:widowControl/>
        <w:numPr>
          <w:ilvl w:val="0"/>
          <w:numId w:val="30"/>
        </w:numPr>
        <w:suppressLineNumbers w:val="0"/>
        <w:spacing w:before="0" w:beforeAutospacing="1" w:after="0" w:afterAutospacing="1"/>
        <w:ind w:left="720" w:hanging="360"/>
      </w:pPr>
      <w:r>
        <w:rPr>
          <w:i w:val="0"/>
          <w:iCs w:val="0"/>
          <w:caps w:val="0"/>
          <w:color w:val="000000"/>
          <w:spacing w:val="0"/>
        </w:rPr>
        <w:t>Visual identity</w:t>
      </w:r>
    </w:p>
    <w:p w14:paraId="6513584D">
      <w:pPr>
        <w:keepNext w:val="0"/>
        <w:keepLines w:val="0"/>
        <w:widowControl/>
        <w:numPr>
          <w:ilvl w:val="0"/>
          <w:numId w:val="30"/>
        </w:numPr>
        <w:suppressLineNumbers w:val="0"/>
        <w:spacing w:before="0" w:beforeAutospacing="1" w:after="0" w:afterAutospacing="1"/>
        <w:ind w:left="720" w:hanging="360"/>
      </w:pPr>
      <w:r>
        <w:rPr>
          <w:i w:val="0"/>
          <w:iCs w:val="0"/>
          <w:caps w:val="0"/>
          <w:color w:val="000000"/>
          <w:spacing w:val="0"/>
        </w:rPr>
        <w:t>Workflow structure</w:t>
      </w:r>
    </w:p>
    <w:p w14:paraId="491277EB">
      <w:pPr>
        <w:keepNext w:val="0"/>
        <w:keepLines w:val="0"/>
        <w:widowControl/>
        <w:numPr>
          <w:ilvl w:val="0"/>
          <w:numId w:val="30"/>
        </w:numPr>
        <w:suppressLineNumbers w:val="0"/>
        <w:spacing w:before="0" w:beforeAutospacing="1" w:after="0" w:afterAutospacing="1"/>
        <w:ind w:left="720" w:hanging="360"/>
      </w:pPr>
      <w:r>
        <w:rPr>
          <w:i w:val="0"/>
          <w:iCs w:val="0"/>
          <w:caps w:val="0"/>
          <w:color w:val="000000"/>
          <w:spacing w:val="0"/>
        </w:rPr>
        <w:t>User experience</w:t>
      </w:r>
    </w:p>
    <w:p w14:paraId="4EBEF72A">
      <w:pPr>
        <w:pStyle w:val="35"/>
        <w:keepNext w:val="0"/>
        <w:keepLines w:val="0"/>
        <w:widowControl/>
        <w:suppressLineNumbers w:val="0"/>
      </w:pPr>
      <w:r>
        <w:rPr>
          <w:i w:val="0"/>
          <w:iCs w:val="0"/>
          <w:caps w:val="0"/>
          <w:color w:val="000000"/>
          <w:spacing w:val="0"/>
        </w:rPr>
        <w:t>NOT:</w:t>
      </w:r>
    </w:p>
    <w:p w14:paraId="69FC8CEA">
      <w:pPr>
        <w:keepNext w:val="0"/>
        <w:keepLines w:val="0"/>
        <w:widowControl/>
        <w:numPr>
          <w:ilvl w:val="0"/>
          <w:numId w:val="31"/>
        </w:numPr>
        <w:suppressLineNumbers w:val="0"/>
        <w:spacing w:before="0" w:beforeAutospacing="1" w:after="0" w:afterAutospacing="1"/>
        <w:ind w:left="720" w:hanging="360"/>
      </w:pPr>
      <w:r>
        <w:rPr>
          <w:i w:val="0"/>
          <w:iCs w:val="0"/>
          <w:caps w:val="0"/>
          <w:color w:val="000000"/>
          <w:spacing w:val="0"/>
        </w:rPr>
        <w:t>full development yet.</w:t>
      </w:r>
    </w:p>
    <w:p w14:paraId="454DB39C">
      <w:pPr>
        <w:pStyle w:val="2"/>
        <w:bidi w:val="0"/>
        <w:jc w:val="center"/>
        <w:rPr>
          <w:rFonts w:hint="default"/>
          <w:sz w:val="36"/>
          <w:szCs w:val="36"/>
          <w:lang w:val="en-US"/>
        </w:rPr>
      </w:pPr>
      <w:r>
        <w:rPr>
          <w:rFonts w:hint="default"/>
          <w:sz w:val="36"/>
          <w:szCs w:val="36"/>
          <w:lang w:val="en-US"/>
        </w:rPr>
        <w:t>////////////////////////////////////////////////////////////</w:t>
      </w:r>
    </w:p>
    <w:p w14:paraId="18A21D1C">
      <w:pPr>
        <w:rPr>
          <w:rFonts w:hint="default"/>
          <w:lang w:val="en-US"/>
        </w:rPr>
      </w:pPr>
    </w:p>
    <w:p w14:paraId="45BDA8CD">
      <w:pPr>
        <w:rPr>
          <w:rFonts w:hint="default"/>
          <w:lang w:val="en-US"/>
        </w:rPr>
      </w:pPr>
    </w:p>
    <w:p w14:paraId="7957E81C">
      <w:pPr>
        <w:rPr>
          <w:rFonts w:hint="default"/>
          <w:lang w:val="en-US"/>
        </w:rPr>
      </w:pPr>
    </w:p>
    <w:p w14:paraId="772393F4">
      <w:pPr>
        <w:rPr>
          <w:rFonts w:hint="default"/>
          <w:lang w:val="en-US"/>
        </w:rPr>
      </w:pPr>
    </w:p>
    <w:p w14:paraId="7D334932">
      <w:pPr>
        <w:rPr>
          <w:rFonts w:hint="default"/>
          <w:lang w:val="en-US"/>
        </w:rPr>
      </w:pPr>
    </w:p>
    <w:p w14:paraId="245774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Projec</w:t>
      </w:r>
      <w:bookmarkStart w:id="0" w:name="_GoBack"/>
      <w:bookmarkEnd w:id="0"/>
      <w:r>
        <w:rPr>
          <w:i w:val="0"/>
          <w:iCs w:val="0"/>
          <w:caps w:val="0"/>
          <w:color w:val="000000"/>
          <w:spacing w:val="0"/>
        </w:rPr>
        <w:t xml:space="preserve">t Notes </w:t>
      </w:r>
      <w:r>
        <w:rPr>
          <w:i w:val="0"/>
          <w:iCs w:val="0"/>
          <w:caps w:val="0"/>
          <w:color w:val="000000"/>
          <w:spacing w:val="0"/>
        </w:rPr>
        <w:t>1. Situation / Problem Statement</w:t>
      </w:r>
    </w:p>
    <w:p w14:paraId="5F5BD1FA">
      <w:r>
        <w:pict>
          <v:rect id="_x0000_i1067" o:spt="1" style="height:1.5pt;width:432pt;" fillcolor="#A0A0A0" filled="t" stroked="f" coordsize="21600,21600" o:hr="t" o:hrstd="t" o:hralign="center">
            <v:path/>
            <v:fill on="t" focussize="0,0"/>
            <v:stroke on="f"/>
            <v:imagedata o:title=""/>
            <o:lock v:ext="edit"/>
            <w10:wrap type="none"/>
            <w10:anchorlock/>
          </v:rect>
        </w:pict>
      </w:r>
    </w:p>
    <w:p w14:paraId="117392E4">
      <w:pPr>
        <w:pStyle w:val="35"/>
        <w:keepNext w:val="0"/>
        <w:keepLines w:val="0"/>
        <w:widowControl/>
        <w:suppressLineNumbers w:val="0"/>
        <w:ind w:left="0" w:firstLine="0"/>
        <w:rPr>
          <w:i w:val="0"/>
          <w:iCs w:val="0"/>
          <w:caps w:val="0"/>
          <w:color w:val="000000"/>
          <w:spacing w:val="0"/>
        </w:rPr>
      </w:pPr>
      <w:r>
        <w:rPr>
          <w:i w:val="0"/>
          <w:iCs w:val="0"/>
          <w:caps w:val="0"/>
          <w:color w:val="000000"/>
          <w:spacing w:val="0"/>
        </w:rPr>
        <w:t>This should focus on:</w:t>
      </w:r>
    </w:p>
    <w:p w14:paraId="6902FF42">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frustration,</w:t>
      </w:r>
    </w:p>
    <w:p w14:paraId="396FA3D2">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inefficiency,</w:t>
      </w:r>
    </w:p>
    <w:p w14:paraId="3ABACC65">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user experience,</w:t>
      </w:r>
    </w:p>
    <w:p w14:paraId="18B7FC9B">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forgetfulness,</w:t>
      </w:r>
    </w:p>
    <w:p w14:paraId="1D1D55D8">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clutter.</w:t>
      </w:r>
    </w:p>
    <w:p w14:paraId="78CCD584">
      <w:pPr>
        <w:pStyle w:val="35"/>
        <w:keepNext w:val="0"/>
        <w:keepLines w:val="0"/>
        <w:widowControl/>
        <w:suppressLineNumbers w:val="0"/>
        <w:ind w:left="0" w:firstLine="0"/>
        <w:rPr>
          <w:i w:val="0"/>
          <w:iCs w:val="0"/>
          <w:caps w:val="0"/>
          <w:color w:val="000000"/>
          <w:spacing w:val="0"/>
        </w:rPr>
      </w:pPr>
      <w:r>
        <w:rPr>
          <w:i w:val="0"/>
          <w:iCs w:val="0"/>
          <w:caps w:val="0"/>
          <w:color w:val="000000"/>
          <w:spacing w:val="0"/>
        </w:rPr>
        <w:t>Not the app yet.</w:t>
      </w:r>
    </w:p>
    <w:p w14:paraId="4E3768F8">
      <w:pPr>
        <w:keepNext w:val="0"/>
        <w:keepLines w:val="0"/>
        <w:widowControl/>
        <w:suppressLineNumbers w:val="0"/>
        <w:ind w:left="0" w:firstLine="0"/>
        <w:rPr>
          <w:i w:val="0"/>
          <w:iCs w:val="0"/>
          <w:caps w:val="0"/>
          <w:spacing w:val="0"/>
        </w:rPr>
      </w:pPr>
      <w:r>
        <w:rPr>
          <w:i w:val="0"/>
          <w:iCs w:val="0"/>
          <w:caps w:val="0"/>
          <w:color w:val="000000"/>
          <w:spacing w:val="0"/>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2552D228">
      <w:pPr>
        <w:pStyle w:val="3"/>
        <w:keepNext w:val="0"/>
        <w:keepLines w:val="0"/>
        <w:widowControl/>
        <w:suppressLineNumbers w:val="0"/>
        <w:ind w:left="0" w:firstLine="0"/>
        <w:rPr>
          <w:i w:val="0"/>
          <w:iCs w:val="0"/>
          <w:caps w:val="0"/>
          <w:color w:val="000000"/>
          <w:spacing w:val="0"/>
        </w:rPr>
      </w:pPr>
      <w:r>
        <w:rPr>
          <w:i w:val="0"/>
          <w:iCs w:val="0"/>
          <w:caps w:val="0"/>
          <w:color w:val="000000"/>
          <w:spacing w:val="0"/>
        </w:rPr>
        <w:t>Draft Situation</w:t>
      </w:r>
    </w:p>
    <w:p w14:paraId="00714561">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Many students, writers, programmers, and general computer users struggle to find important files on their computers. Modern operating systems rely heavily on filenames, folders, and manual organisation, which many users forget over time. Users often remember the context of a file rather than its exact name or location. This leads to wasted time, frustration, repeated downloads, duplicate files, and disorganised workflows. Existing file-search systems can also feel cluttered, technical, or difficult to use for everyday users.</w:t>
      </w:r>
    </w:p>
    <w:p w14:paraId="541FFDE1">
      <w:pPr>
        <w:pStyle w:val="35"/>
        <w:keepNext w:val="0"/>
        <w:keepLines w:val="0"/>
        <w:widowControl/>
        <w:suppressLineNumbers w:val="0"/>
        <w:ind w:left="0" w:firstLine="0"/>
        <w:rPr>
          <w:i w:val="0"/>
          <w:iCs w:val="0"/>
          <w:caps w:val="0"/>
          <w:color w:val="000000"/>
          <w:spacing w:val="0"/>
        </w:rPr>
      </w:pPr>
      <w:r>
        <w:rPr>
          <w:i w:val="0"/>
          <w:iCs w:val="0"/>
          <w:caps w:val="0"/>
          <w:color w:val="000000"/>
          <w:spacing w:val="0"/>
        </w:rPr>
        <w:t>That is clean and academic enough.</w:t>
      </w:r>
    </w:p>
    <w:p w14:paraId="37632A0C">
      <w:pPr>
        <w:keepNext w:val="0"/>
        <w:keepLines w:val="0"/>
        <w:widowControl/>
        <w:suppressLineNumbers w:val="0"/>
        <w:ind w:left="0" w:firstLine="0"/>
        <w:rPr>
          <w:i w:val="0"/>
          <w:iCs w:val="0"/>
          <w:caps w:val="0"/>
          <w:spacing w:val="0"/>
        </w:rPr>
      </w:pPr>
      <w:r>
        <w:rPr>
          <w:i w:val="0"/>
          <w:iCs w:val="0"/>
          <w:caps w:val="0"/>
          <w:color w:val="000000"/>
          <w:spacing w:val="0"/>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333B0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Proposed Solution Category</w:t>
      </w:r>
    </w:p>
    <w:p w14:paraId="5677AC92">
      <w:pPr>
        <w:pStyle w:val="35"/>
        <w:keepNext w:val="0"/>
        <w:keepLines w:val="0"/>
        <w:widowControl/>
        <w:suppressLineNumbers w:val="0"/>
        <w:ind w:left="0" w:firstLine="0"/>
        <w:rPr>
          <w:i w:val="0"/>
          <w:iCs w:val="0"/>
          <w:caps w:val="0"/>
          <w:color w:val="000000"/>
          <w:spacing w:val="0"/>
        </w:rPr>
      </w:pPr>
      <w:r>
        <w:rPr>
          <w:i w:val="0"/>
          <w:iCs w:val="0"/>
          <w:caps w:val="0"/>
          <w:color w:val="000000"/>
          <w:spacing w:val="0"/>
        </w:rPr>
        <w:t>You are correct:</w:t>
      </w:r>
      <w:r>
        <w:rPr>
          <w:i w:val="0"/>
          <w:iCs w:val="0"/>
          <w:caps w:val="0"/>
          <w:color w:val="000000"/>
          <w:spacing w:val="0"/>
        </w:rPr>
        <w:br w:type="textWrapping"/>
      </w:r>
      <w:r>
        <w:rPr>
          <w:i w:val="0"/>
          <w:iCs w:val="0"/>
          <w:caps w:val="0"/>
          <w:color w:val="000000"/>
          <w:spacing w:val="0"/>
        </w:rPr>
        <w:t>do NOT fully describe the exact app yet.</w:t>
      </w:r>
    </w:p>
    <w:p w14:paraId="12EE837D">
      <w:pPr>
        <w:pStyle w:val="35"/>
        <w:keepNext w:val="0"/>
        <w:keepLines w:val="0"/>
        <w:widowControl/>
        <w:suppressLineNumbers w:val="0"/>
        <w:ind w:left="0" w:firstLine="0"/>
        <w:rPr>
          <w:i w:val="0"/>
          <w:iCs w:val="0"/>
          <w:caps w:val="0"/>
          <w:color w:val="000000"/>
          <w:spacing w:val="0"/>
        </w:rPr>
      </w:pPr>
      <w:r>
        <w:rPr>
          <w:i w:val="0"/>
          <w:iCs w:val="0"/>
          <w:caps w:val="0"/>
          <w:color w:val="000000"/>
          <w:spacing w:val="0"/>
        </w:rPr>
        <w:t>Keep it broad.</w:t>
      </w:r>
    </w:p>
    <w:p w14:paraId="29A52562">
      <w:pPr>
        <w:keepNext w:val="0"/>
        <w:keepLines w:val="0"/>
        <w:widowControl/>
        <w:suppressLineNumbers w:val="0"/>
        <w:ind w:left="0" w:firstLine="0"/>
        <w:rPr>
          <w:i w:val="0"/>
          <w:iCs w:val="0"/>
          <w:caps w:val="0"/>
          <w:spacing w:val="0"/>
        </w:rPr>
      </w:pPr>
      <w:r>
        <w:rPr>
          <w:i w:val="0"/>
          <w:iCs w:val="0"/>
          <w:caps w:val="0"/>
          <w:color w:val="000000"/>
          <w:spacing w:val="0"/>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68BF1570">
      <w:pPr>
        <w:pStyle w:val="3"/>
        <w:keepNext w:val="0"/>
        <w:keepLines w:val="0"/>
        <w:widowControl/>
        <w:suppressLineNumbers w:val="0"/>
        <w:ind w:left="0" w:firstLine="0"/>
        <w:rPr>
          <w:i w:val="0"/>
          <w:iCs w:val="0"/>
          <w:caps w:val="0"/>
          <w:color w:val="000000"/>
          <w:spacing w:val="0"/>
        </w:rPr>
      </w:pPr>
      <w:r>
        <w:rPr>
          <w:i w:val="0"/>
          <w:iCs w:val="0"/>
          <w:caps w:val="0"/>
          <w:color w:val="000000"/>
          <w:spacing w:val="0"/>
        </w:rPr>
        <w:t>Example</w:t>
      </w:r>
    </w:p>
    <w:p w14:paraId="0123B6AB">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I am going to design and create a digital workflow-memory and file-retrieval artefact that helps users locate files and recall previous computer activities more naturally and efficiently.</w:t>
      </w:r>
    </w:p>
    <w:p w14:paraId="3320BB7C">
      <w:pPr>
        <w:pStyle w:val="35"/>
        <w:keepNext w:val="0"/>
        <w:keepLines w:val="0"/>
        <w:widowControl/>
        <w:suppressLineNumbers w:val="0"/>
        <w:ind w:left="0" w:firstLine="0"/>
        <w:rPr>
          <w:i w:val="0"/>
          <w:iCs w:val="0"/>
          <w:caps w:val="0"/>
          <w:color w:val="000000"/>
          <w:spacing w:val="0"/>
        </w:rPr>
      </w:pPr>
      <w:r>
        <w:rPr>
          <w:i w:val="0"/>
          <w:iCs w:val="0"/>
          <w:caps w:val="0"/>
          <w:color w:val="000000"/>
          <w:spacing w:val="0"/>
        </w:rPr>
        <w:t>Notice:</w:t>
      </w:r>
    </w:p>
    <w:p w14:paraId="29D5EF74">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broad,</w:t>
      </w:r>
    </w:p>
    <w:p w14:paraId="7C3F5003">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professional,</w:t>
      </w:r>
    </w:p>
    <w:p w14:paraId="24219FA7">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not overly specific,</w:t>
      </w:r>
    </w:p>
    <w:p w14:paraId="02B6D84C">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leaves room for development.</w:t>
      </w:r>
    </w:p>
    <w:p w14:paraId="39362723">
      <w:pPr>
        <w:keepNext w:val="0"/>
        <w:keepLines w:val="0"/>
        <w:widowControl/>
        <w:suppressLineNumbers w:val="0"/>
        <w:ind w:left="0" w:firstLine="0"/>
        <w:rPr>
          <w:i w:val="0"/>
          <w:iCs w:val="0"/>
          <w:caps w:val="0"/>
          <w:spacing w:val="0"/>
        </w:rPr>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3455BC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Target Users / Customer Description</w:t>
      </w:r>
    </w:p>
    <w:p w14:paraId="54B24085">
      <w:pPr>
        <w:pStyle w:val="35"/>
        <w:keepNext w:val="0"/>
        <w:keepLines w:val="0"/>
        <w:widowControl/>
        <w:suppressLineNumbers w:val="0"/>
        <w:ind w:left="0" w:firstLine="0"/>
        <w:rPr>
          <w:i w:val="0"/>
          <w:iCs w:val="0"/>
          <w:caps w:val="0"/>
          <w:color w:val="000000"/>
          <w:spacing w:val="0"/>
        </w:rPr>
      </w:pPr>
      <w:r>
        <w:rPr>
          <w:i w:val="0"/>
          <w:iCs w:val="0"/>
          <w:caps w:val="0"/>
          <w:color w:val="000000"/>
          <w:spacing w:val="0"/>
        </w:rPr>
        <w:t>You can structure it like this:</w:t>
      </w:r>
    </w:p>
    <w:p w14:paraId="5227E80A">
      <w:pPr>
        <w:keepNext w:val="0"/>
        <w:keepLines w:val="0"/>
        <w:widowControl/>
        <w:suppressLineNumbers w:val="0"/>
        <w:ind w:left="0" w:firstLine="0"/>
        <w:rPr>
          <w:i w:val="0"/>
          <w:iCs w:val="0"/>
          <w:caps w:val="0"/>
          <w:spacing w:val="0"/>
        </w:rPr>
      </w:pPr>
      <w:r>
        <w:rPr>
          <w:i w:val="0"/>
          <w:iCs w:val="0"/>
          <w:caps w:val="0"/>
          <w:color w:val="000000"/>
          <w:spacing w:val="0"/>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25FCFE02">
      <w:pPr>
        <w:pStyle w:val="3"/>
        <w:keepNext w:val="0"/>
        <w:keepLines w:val="0"/>
        <w:widowControl/>
        <w:suppressLineNumbers w:val="0"/>
        <w:ind w:left="0" w:firstLine="0"/>
        <w:rPr>
          <w:i w:val="0"/>
          <w:iCs w:val="0"/>
          <w:caps w:val="0"/>
          <w:color w:val="000000"/>
          <w:spacing w:val="0"/>
        </w:rPr>
      </w:pPr>
      <w:r>
        <w:rPr>
          <w:i w:val="0"/>
          <w:iCs w:val="0"/>
          <w:caps w:val="0"/>
          <w:color w:val="000000"/>
          <w:spacing w:val="0"/>
        </w:rPr>
        <w:t>Target Audience</w:t>
      </w:r>
    </w:p>
    <w:p w14:paraId="2B149DC2">
      <w:pPr>
        <w:pStyle w:val="4"/>
        <w:keepNext w:val="0"/>
        <w:keepLines w:val="0"/>
        <w:widowControl/>
        <w:suppressLineNumbers w:val="0"/>
        <w:ind w:left="0" w:firstLine="0"/>
        <w:rPr>
          <w:i w:val="0"/>
          <w:iCs w:val="0"/>
          <w:caps w:val="0"/>
          <w:color w:val="000000"/>
          <w:spacing w:val="0"/>
        </w:rPr>
      </w:pPr>
      <w:r>
        <w:rPr>
          <w:i w:val="0"/>
          <w:iCs w:val="0"/>
          <w:caps w:val="0"/>
          <w:color w:val="000000"/>
          <w:spacing w:val="0"/>
        </w:rPr>
        <w:t>Primary Users</w:t>
      </w:r>
    </w:p>
    <w:p w14:paraId="309D6002">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Students</w:t>
      </w:r>
    </w:p>
    <w:p w14:paraId="3C215A4C">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Writers</w:t>
      </w:r>
    </w:p>
    <w:p w14:paraId="70134D47">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Programmers</w:t>
      </w:r>
    </w:p>
    <w:p w14:paraId="66626D33">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Office workers</w:t>
      </w:r>
    </w:p>
    <w:p w14:paraId="461A94E4">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Creative users</w:t>
      </w:r>
    </w:p>
    <w:p w14:paraId="6929B338">
      <w:pPr>
        <w:pStyle w:val="4"/>
        <w:keepNext w:val="0"/>
        <w:keepLines w:val="0"/>
        <w:widowControl/>
        <w:suppressLineNumbers w:val="0"/>
        <w:ind w:left="0" w:firstLine="0"/>
        <w:rPr>
          <w:i w:val="0"/>
          <w:iCs w:val="0"/>
          <w:caps w:val="0"/>
          <w:color w:val="000000"/>
          <w:spacing w:val="0"/>
        </w:rPr>
      </w:pPr>
      <w:r>
        <w:rPr>
          <w:i w:val="0"/>
          <w:iCs w:val="0"/>
          <w:caps w:val="0"/>
          <w:color w:val="000000"/>
          <w:spacing w:val="0"/>
        </w:rPr>
        <w:t>Age Range</w:t>
      </w:r>
    </w:p>
    <w:p w14:paraId="0F59D5F4">
      <w:pPr>
        <w:keepNext w:val="0"/>
        <w:keepLines w:val="0"/>
        <w:widowControl/>
        <w:numPr>
          <w:ilvl w:val="0"/>
          <w:numId w:val="35"/>
        </w:numPr>
        <w:suppressLineNumbers w:val="0"/>
        <w:spacing w:before="0" w:beforeAutospacing="1" w:after="0" w:afterAutospacing="1"/>
        <w:ind w:left="720" w:hanging="360"/>
      </w:pPr>
      <w:r>
        <w:rPr>
          <w:i w:val="0"/>
          <w:iCs w:val="0"/>
          <w:caps w:val="0"/>
          <w:color w:val="000000"/>
          <w:spacing w:val="0"/>
        </w:rPr>
        <w:t>15–35 years old</w:t>
      </w:r>
    </w:p>
    <w:p w14:paraId="55642709">
      <w:pPr>
        <w:pStyle w:val="4"/>
        <w:keepNext w:val="0"/>
        <w:keepLines w:val="0"/>
        <w:widowControl/>
        <w:suppressLineNumbers w:val="0"/>
        <w:ind w:left="0" w:firstLine="0"/>
        <w:rPr>
          <w:i w:val="0"/>
          <w:iCs w:val="0"/>
          <w:caps w:val="0"/>
          <w:color w:val="000000"/>
          <w:spacing w:val="0"/>
        </w:rPr>
      </w:pPr>
      <w:r>
        <w:rPr>
          <w:i w:val="0"/>
          <w:iCs w:val="0"/>
          <w:caps w:val="0"/>
          <w:color w:val="000000"/>
          <w:spacing w:val="0"/>
        </w:rPr>
        <w:t>User Characteristics</w:t>
      </w:r>
    </w:p>
    <w:p w14:paraId="0DC53735">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Frequently use computers for work or study</w:t>
      </w:r>
    </w:p>
    <w:p w14:paraId="71E7BBF7">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Handle many files/downloads</w:t>
      </w:r>
    </w:p>
    <w:p w14:paraId="4300F68B">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Often forget filenames or storage locations</w:t>
      </w:r>
    </w:p>
    <w:p w14:paraId="1EDFCBB2">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Prefer fast and simple workflows</w:t>
      </w:r>
    </w:p>
    <w:p w14:paraId="301F9868">
      <w:pPr>
        <w:pStyle w:val="4"/>
        <w:keepNext w:val="0"/>
        <w:keepLines w:val="0"/>
        <w:widowControl/>
        <w:suppressLineNumbers w:val="0"/>
        <w:ind w:left="0" w:firstLine="0"/>
        <w:rPr>
          <w:i w:val="0"/>
          <w:iCs w:val="0"/>
          <w:caps w:val="0"/>
          <w:color w:val="000000"/>
          <w:spacing w:val="0"/>
        </w:rPr>
      </w:pPr>
      <w:r>
        <w:rPr>
          <w:i w:val="0"/>
          <w:iCs w:val="0"/>
          <w:caps w:val="0"/>
          <w:color w:val="000000"/>
          <w:spacing w:val="0"/>
        </w:rPr>
        <w:t>Price</w:t>
      </w:r>
    </w:p>
    <w:p w14:paraId="3A952A76">
      <w:pPr>
        <w:pStyle w:val="35"/>
        <w:keepNext w:val="0"/>
        <w:keepLines w:val="0"/>
        <w:widowControl/>
        <w:suppressLineNumbers w:val="0"/>
        <w:ind w:left="0" w:firstLine="0"/>
        <w:rPr>
          <w:i w:val="0"/>
          <w:iCs w:val="0"/>
          <w:caps w:val="0"/>
          <w:color w:val="000000"/>
          <w:spacing w:val="0"/>
        </w:rPr>
      </w:pPr>
      <w:r>
        <w:rPr>
          <w:i w:val="0"/>
          <w:iCs w:val="0"/>
          <w:caps w:val="0"/>
          <w:color w:val="000000"/>
          <w:spacing w:val="0"/>
        </w:rPr>
        <w:t>For school purposes:</w:t>
      </w:r>
    </w:p>
    <w:p w14:paraId="1759CDA6">
      <w:pPr>
        <w:keepNext w:val="0"/>
        <w:keepLines w:val="0"/>
        <w:widowControl/>
        <w:numPr>
          <w:ilvl w:val="0"/>
          <w:numId w:val="37"/>
        </w:numPr>
        <w:suppressLineNumbers w:val="0"/>
        <w:spacing w:before="0" w:beforeAutospacing="1" w:after="0" w:afterAutospacing="1"/>
        <w:ind w:left="720" w:hanging="360"/>
      </w:pPr>
      <w:r>
        <w:rPr>
          <w:i w:val="0"/>
          <w:iCs w:val="0"/>
          <w:caps w:val="0"/>
          <w:color w:val="000000"/>
          <w:spacing w:val="0"/>
        </w:rPr>
        <w:t>Free</w:t>
      </w:r>
      <w:r>
        <w:rPr>
          <w:i w:val="0"/>
          <w:iCs w:val="0"/>
          <w:caps w:val="0"/>
          <w:color w:val="000000"/>
          <w:spacing w:val="0"/>
        </w:rPr>
        <w:br w:type="textWrapping"/>
      </w:r>
      <w:r>
        <w:rPr>
          <w:i w:val="0"/>
          <w:iCs w:val="0"/>
          <w:caps w:val="0"/>
          <w:color w:val="000000"/>
          <w:spacing w:val="0"/>
        </w:rPr>
        <w:t>OR</w:t>
      </w:r>
    </w:p>
    <w:p w14:paraId="6E21FFEF">
      <w:pPr>
        <w:keepNext w:val="0"/>
        <w:keepLines w:val="0"/>
        <w:widowControl/>
        <w:numPr>
          <w:ilvl w:val="0"/>
          <w:numId w:val="37"/>
        </w:numPr>
        <w:suppressLineNumbers w:val="0"/>
        <w:spacing w:before="0" w:beforeAutospacing="1" w:after="0" w:afterAutospacing="1"/>
        <w:ind w:left="720" w:hanging="360"/>
      </w:pPr>
      <w:r>
        <w:rPr>
          <w:i w:val="0"/>
          <w:iCs w:val="0"/>
          <w:caps w:val="0"/>
          <w:color w:val="000000"/>
          <w:spacing w:val="0"/>
        </w:rPr>
        <w:t>Freemium/lightweight utility</w:t>
      </w:r>
    </w:p>
    <w:p w14:paraId="3B3344D4">
      <w:pPr>
        <w:pStyle w:val="35"/>
        <w:keepNext w:val="0"/>
        <w:keepLines w:val="0"/>
        <w:widowControl/>
        <w:suppressLineNumbers w:val="0"/>
        <w:ind w:left="0" w:firstLine="0"/>
        <w:rPr>
          <w:i w:val="0"/>
          <w:iCs w:val="0"/>
          <w:caps w:val="0"/>
          <w:color w:val="000000"/>
          <w:spacing w:val="0"/>
        </w:rPr>
      </w:pPr>
      <w:r>
        <w:rPr>
          <w:i w:val="0"/>
          <w:iCs w:val="0"/>
          <w:caps w:val="0"/>
          <w:color w:val="000000"/>
          <w:spacing w:val="0"/>
        </w:rPr>
        <w:t>You can say:</w:t>
      </w:r>
    </w:p>
    <w:p w14:paraId="0822DD9A">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The product is intended to remain affordable and accessible to students and general users.</w:t>
      </w:r>
    </w:p>
    <w:p w14:paraId="29910BD7">
      <w:pPr>
        <w:keepNext w:val="0"/>
        <w:keepLines w:val="0"/>
        <w:widowControl/>
        <w:suppressLineNumbers w:val="0"/>
        <w:ind w:left="0" w:firstLine="0"/>
        <w:rPr>
          <w:i w:val="0"/>
          <w:iCs w:val="0"/>
          <w:caps w:val="0"/>
          <w:spacing w:val="0"/>
        </w:rPr>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3F43E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Existing Ideas (8)</w:t>
      </w:r>
    </w:p>
    <w:p w14:paraId="28F6FB57">
      <w:pPr>
        <w:pStyle w:val="35"/>
        <w:keepNext w:val="0"/>
        <w:keepLines w:val="0"/>
        <w:widowControl/>
        <w:suppressLineNumbers w:val="0"/>
        <w:ind w:left="0" w:firstLine="0"/>
        <w:rPr>
          <w:i w:val="0"/>
          <w:iCs w:val="0"/>
          <w:caps w:val="0"/>
          <w:color w:val="000000"/>
          <w:spacing w:val="0"/>
        </w:rPr>
      </w:pPr>
      <w:r>
        <w:rPr>
          <w:i w:val="0"/>
          <w:iCs w:val="0"/>
          <w:caps w:val="0"/>
          <w:color w:val="000000"/>
          <w:spacing w:val="0"/>
        </w:rPr>
        <w:t>This section is VERY important because it shows research.</w:t>
      </w:r>
    </w:p>
    <w:p w14:paraId="40B273D3">
      <w:pPr>
        <w:pStyle w:val="35"/>
        <w:keepNext w:val="0"/>
        <w:keepLines w:val="0"/>
        <w:widowControl/>
        <w:suppressLineNumbers w:val="0"/>
        <w:ind w:left="0" w:firstLine="0"/>
        <w:rPr>
          <w:i w:val="0"/>
          <w:iCs w:val="0"/>
          <w:caps w:val="0"/>
          <w:color w:val="000000"/>
          <w:spacing w:val="0"/>
        </w:rPr>
      </w:pPr>
      <w:r>
        <w:rPr>
          <w:i w:val="0"/>
          <w:iCs w:val="0"/>
          <w:caps w:val="0"/>
          <w:color w:val="000000"/>
          <w:spacing w:val="0"/>
        </w:rPr>
        <w:t>You are not attacking these apps.</w:t>
      </w:r>
      <w:r>
        <w:rPr>
          <w:i w:val="0"/>
          <w:iCs w:val="0"/>
          <w:caps w:val="0"/>
          <w:color w:val="000000"/>
          <w:spacing w:val="0"/>
        </w:rPr>
        <w:br w:type="textWrapping"/>
      </w:r>
      <w:r>
        <w:rPr>
          <w:i w:val="0"/>
          <w:iCs w:val="0"/>
          <w:caps w:val="0"/>
          <w:color w:val="000000"/>
          <w:spacing w:val="0"/>
        </w:rPr>
        <w:t>You are analysing them fairly.</w:t>
      </w:r>
    </w:p>
    <w:p w14:paraId="0BD0CE4C">
      <w:pPr>
        <w:keepNext w:val="0"/>
        <w:keepLines w:val="0"/>
        <w:widowControl/>
        <w:suppressLineNumbers w:val="0"/>
        <w:ind w:left="0" w:firstLine="0"/>
        <w:rPr>
          <w:i w:val="0"/>
          <w:iCs w:val="0"/>
          <w:caps w:val="0"/>
          <w:spacing w:val="0"/>
        </w:rPr>
      </w:pPr>
      <w:r>
        <w:rPr>
          <w:i w:val="0"/>
          <w:iCs w:val="0"/>
          <w:caps w:val="0"/>
          <w:color w:val="000000"/>
          <w:spacing w:val="0"/>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1FA625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Existing Ideas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7"/>
        <w:gridCol w:w="2313"/>
        <w:gridCol w:w="4790"/>
      </w:tblGrid>
      <w:tr w14:paraId="5DE37581">
        <w:trPr>
          <w:tblHeader/>
          <w:tblCellSpacing w:w="15" w:type="dxa"/>
        </w:trPr>
        <w:tc>
          <w:tcPr>
            <w:tcW w:w="0" w:type="auto"/>
            <w:shd w:val="clear"/>
            <w:vAlign w:val="center"/>
          </w:tcPr>
          <w:p w14:paraId="3257E9A9">
            <w:pPr>
              <w:keepNext w:val="0"/>
              <w:keepLines w:val="0"/>
              <w:widowControl/>
              <w:suppressLineNumbers w:val="0"/>
              <w:jc w:val="center"/>
              <w:rPr>
                <w:b/>
                <w:bCs/>
              </w:rPr>
            </w:pPr>
            <w:r>
              <w:rPr>
                <w:rFonts w:ascii="SimSun" w:hAnsi="SimSun" w:eastAsia="SimSun" w:cs="SimSun"/>
                <w:b/>
                <w:bCs/>
                <w:kern w:val="0"/>
                <w:sz w:val="24"/>
                <w:szCs w:val="24"/>
                <w:lang w:val="en-US" w:eastAsia="zh-CN" w:bidi="ar"/>
              </w:rPr>
              <w:t>Existing Product</w:t>
            </w:r>
          </w:p>
        </w:tc>
        <w:tc>
          <w:tcPr>
            <w:tcW w:w="0" w:type="auto"/>
            <w:shd w:val="clear"/>
            <w:vAlign w:val="center"/>
          </w:tcPr>
          <w:p w14:paraId="6BC8EB33">
            <w:pPr>
              <w:keepNext w:val="0"/>
              <w:keepLines w:val="0"/>
              <w:widowControl/>
              <w:suppressLineNumbers w:val="0"/>
              <w:jc w:val="center"/>
              <w:rPr>
                <w:b/>
                <w:bCs/>
              </w:rPr>
            </w:pPr>
            <w:r>
              <w:rPr>
                <w:rFonts w:ascii="SimSun" w:hAnsi="SimSun" w:eastAsia="SimSun" w:cs="SimSun"/>
                <w:b/>
                <w:bCs/>
                <w:kern w:val="0"/>
                <w:sz w:val="24"/>
                <w:szCs w:val="24"/>
                <w:lang w:val="en-US" w:eastAsia="zh-CN" w:bidi="ar"/>
              </w:rPr>
              <w:t>Merits</w:t>
            </w:r>
          </w:p>
        </w:tc>
        <w:tc>
          <w:tcPr>
            <w:tcW w:w="0" w:type="auto"/>
            <w:shd w:val="clear"/>
            <w:vAlign w:val="center"/>
          </w:tcPr>
          <w:p w14:paraId="7D2A587F">
            <w:pPr>
              <w:keepNext w:val="0"/>
              <w:keepLines w:val="0"/>
              <w:widowControl/>
              <w:suppressLineNumbers w:val="0"/>
              <w:jc w:val="center"/>
              <w:rPr>
                <w:b/>
                <w:bCs/>
              </w:rPr>
            </w:pPr>
            <w:r>
              <w:rPr>
                <w:rFonts w:ascii="SimSun" w:hAnsi="SimSun" w:eastAsia="SimSun" w:cs="SimSun"/>
                <w:b/>
                <w:bCs/>
                <w:kern w:val="0"/>
                <w:sz w:val="24"/>
                <w:szCs w:val="24"/>
                <w:lang w:val="en-US" w:eastAsia="zh-CN" w:bidi="ar"/>
              </w:rPr>
              <w:t>Demerits</w:t>
            </w:r>
          </w:p>
        </w:tc>
      </w:tr>
      <w:tr w14:paraId="02960363">
        <w:trPr>
          <w:tblCellSpacing w:w="15" w:type="dxa"/>
        </w:trPr>
        <w:tc>
          <w:tcPr>
            <w:tcW w:w="0" w:type="auto"/>
            <w:shd w:val="clear"/>
            <w:vAlign w:val="center"/>
          </w:tcPr>
          <w:p w14:paraId="44A3B0CC">
            <w:pPr>
              <w:keepNext w:val="0"/>
              <w:keepLines w:val="0"/>
              <w:widowControl/>
              <w:suppressLineNumbers w:val="0"/>
              <w:jc w:val="left"/>
            </w:pPr>
            <w:r>
              <w:rPr>
                <w:rFonts w:ascii="SimSun" w:hAnsi="SimSun" w:eastAsia="SimSun" w:cs="SimSun"/>
                <w:kern w:val="0"/>
                <w:sz w:val="24"/>
                <w:szCs w:val="24"/>
                <w:lang w:val="en-US" w:eastAsia="zh-CN" w:bidi="ar"/>
              </w:rPr>
              <w:t>Finder</w:t>
            </w:r>
          </w:p>
        </w:tc>
        <w:tc>
          <w:tcPr>
            <w:tcW w:w="0" w:type="auto"/>
            <w:shd w:val="clear"/>
            <w:vAlign w:val="center"/>
          </w:tcPr>
          <w:p w14:paraId="346136E8">
            <w:pPr>
              <w:keepNext w:val="0"/>
              <w:keepLines w:val="0"/>
              <w:widowControl/>
              <w:suppressLineNumbers w:val="0"/>
              <w:jc w:val="left"/>
            </w:pPr>
            <w:r>
              <w:rPr>
                <w:rFonts w:ascii="SimSun" w:hAnsi="SimSun" w:eastAsia="SimSun" w:cs="SimSun"/>
                <w:kern w:val="0"/>
                <w:sz w:val="24"/>
                <w:szCs w:val="24"/>
                <w:lang w:val="en-US" w:eastAsia="zh-CN" w:bidi="ar"/>
              </w:rPr>
              <w:t>Built into macOS, simple</w:t>
            </w:r>
          </w:p>
        </w:tc>
        <w:tc>
          <w:tcPr>
            <w:tcW w:w="0" w:type="auto"/>
            <w:shd w:val="clear"/>
            <w:vAlign w:val="center"/>
          </w:tcPr>
          <w:p w14:paraId="5A9CFFDF">
            <w:pPr>
              <w:keepNext w:val="0"/>
              <w:keepLines w:val="0"/>
              <w:widowControl/>
              <w:suppressLineNumbers w:val="0"/>
              <w:jc w:val="left"/>
            </w:pPr>
            <w:r>
              <w:rPr>
                <w:rFonts w:ascii="SimSun" w:hAnsi="SimSun" w:eastAsia="SimSun" w:cs="SimSun"/>
                <w:kern w:val="0"/>
                <w:sz w:val="24"/>
                <w:szCs w:val="24"/>
                <w:lang w:val="en-US" w:eastAsia="zh-CN" w:bidi="ar"/>
              </w:rPr>
              <w:t>Relies heavily on filenames/folders</w:t>
            </w:r>
          </w:p>
        </w:tc>
      </w:tr>
      <w:tr w14:paraId="7A25ABA2">
        <w:trPr>
          <w:tblCellSpacing w:w="15" w:type="dxa"/>
        </w:trPr>
        <w:tc>
          <w:tcPr>
            <w:tcW w:w="0" w:type="auto"/>
            <w:shd w:val="clear"/>
            <w:vAlign w:val="center"/>
          </w:tcPr>
          <w:p w14:paraId="1D47460A">
            <w:pPr>
              <w:keepNext w:val="0"/>
              <w:keepLines w:val="0"/>
              <w:widowControl/>
              <w:suppressLineNumbers w:val="0"/>
              <w:jc w:val="left"/>
            </w:pPr>
            <w:r>
              <w:rPr>
                <w:rFonts w:ascii="SimSun" w:hAnsi="SimSun" w:eastAsia="SimSun" w:cs="SimSun"/>
                <w:kern w:val="0"/>
                <w:sz w:val="24"/>
                <w:szCs w:val="24"/>
                <w:lang w:val="en-US" w:eastAsia="zh-CN" w:bidi="ar"/>
              </w:rPr>
              <w:t>File Explorer</w:t>
            </w:r>
          </w:p>
        </w:tc>
        <w:tc>
          <w:tcPr>
            <w:tcW w:w="0" w:type="auto"/>
            <w:shd w:val="clear"/>
            <w:vAlign w:val="center"/>
          </w:tcPr>
          <w:p w14:paraId="31912003">
            <w:pPr>
              <w:keepNext w:val="0"/>
              <w:keepLines w:val="0"/>
              <w:widowControl/>
              <w:suppressLineNumbers w:val="0"/>
              <w:jc w:val="left"/>
            </w:pPr>
            <w:r>
              <w:rPr>
                <w:rFonts w:ascii="SimSun" w:hAnsi="SimSun" w:eastAsia="SimSun" w:cs="SimSun"/>
                <w:kern w:val="0"/>
                <w:sz w:val="24"/>
                <w:szCs w:val="24"/>
                <w:lang w:val="en-US" w:eastAsia="zh-CN" w:bidi="ar"/>
              </w:rPr>
              <w:t>Widely accessible</w:t>
            </w:r>
          </w:p>
        </w:tc>
        <w:tc>
          <w:tcPr>
            <w:tcW w:w="0" w:type="auto"/>
            <w:shd w:val="clear"/>
            <w:vAlign w:val="center"/>
          </w:tcPr>
          <w:p w14:paraId="5B615FA4">
            <w:pPr>
              <w:keepNext w:val="0"/>
              <w:keepLines w:val="0"/>
              <w:widowControl/>
              <w:suppressLineNumbers w:val="0"/>
              <w:jc w:val="left"/>
            </w:pPr>
            <w:r>
              <w:rPr>
                <w:rFonts w:ascii="SimSun" w:hAnsi="SimSun" w:eastAsia="SimSun" w:cs="SimSun"/>
                <w:kern w:val="0"/>
                <w:sz w:val="24"/>
                <w:szCs w:val="24"/>
                <w:lang w:val="en-US" w:eastAsia="zh-CN" w:bidi="ar"/>
              </w:rPr>
              <w:t>Weak contextual search</w:t>
            </w:r>
          </w:p>
        </w:tc>
      </w:tr>
      <w:tr w14:paraId="12621484">
        <w:trPr>
          <w:tblCellSpacing w:w="15" w:type="dxa"/>
        </w:trPr>
        <w:tc>
          <w:tcPr>
            <w:tcW w:w="0" w:type="auto"/>
            <w:shd w:val="clear"/>
            <w:vAlign w:val="center"/>
          </w:tcPr>
          <w:p w14:paraId="7A8A905E">
            <w:pPr>
              <w:keepNext w:val="0"/>
              <w:keepLines w:val="0"/>
              <w:widowControl/>
              <w:suppressLineNumbers w:val="0"/>
              <w:jc w:val="left"/>
            </w:pPr>
            <w:r>
              <w:rPr>
                <w:rFonts w:ascii="SimSun" w:hAnsi="SimSun" w:eastAsia="SimSun" w:cs="SimSun"/>
                <w:kern w:val="0"/>
                <w:sz w:val="24"/>
                <w:szCs w:val="24"/>
                <w:lang w:val="en-US" w:eastAsia="zh-CN" w:bidi="ar"/>
              </w:rPr>
              <w:t>Raycast</w:t>
            </w:r>
          </w:p>
        </w:tc>
        <w:tc>
          <w:tcPr>
            <w:tcW w:w="0" w:type="auto"/>
            <w:shd w:val="clear"/>
            <w:vAlign w:val="center"/>
          </w:tcPr>
          <w:p w14:paraId="4A377707">
            <w:pPr>
              <w:keepNext w:val="0"/>
              <w:keepLines w:val="0"/>
              <w:widowControl/>
              <w:suppressLineNumbers w:val="0"/>
              <w:jc w:val="left"/>
            </w:pPr>
            <w:r>
              <w:rPr>
                <w:rFonts w:ascii="SimSun" w:hAnsi="SimSun" w:eastAsia="SimSun" w:cs="SimSun"/>
                <w:kern w:val="0"/>
                <w:sz w:val="24"/>
                <w:szCs w:val="24"/>
                <w:lang w:val="en-US" w:eastAsia="zh-CN" w:bidi="ar"/>
              </w:rPr>
              <w:t>Fast and lightweight</w:t>
            </w:r>
          </w:p>
        </w:tc>
        <w:tc>
          <w:tcPr>
            <w:tcW w:w="0" w:type="auto"/>
            <w:shd w:val="clear"/>
            <w:vAlign w:val="center"/>
          </w:tcPr>
          <w:p w14:paraId="7B172035">
            <w:pPr>
              <w:keepNext w:val="0"/>
              <w:keepLines w:val="0"/>
              <w:widowControl/>
              <w:suppressLineNumbers w:val="0"/>
              <w:jc w:val="left"/>
            </w:pPr>
            <w:r>
              <w:rPr>
                <w:rFonts w:ascii="SimSun" w:hAnsi="SimSun" w:eastAsia="SimSun" w:cs="SimSun"/>
                <w:kern w:val="0"/>
                <w:sz w:val="24"/>
                <w:szCs w:val="24"/>
                <w:lang w:val="en-US" w:eastAsia="zh-CN" w:bidi="ar"/>
              </w:rPr>
              <w:t>Limited workflow memory</w:t>
            </w:r>
          </w:p>
        </w:tc>
      </w:tr>
      <w:tr w14:paraId="50214A0F">
        <w:trPr>
          <w:tblCellSpacing w:w="15" w:type="dxa"/>
        </w:trPr>
        <w:tc>
          <w:tcPr>
            <w:tcW w:w="0" w:type="auto"/>
            <w:shd w:val="clear"/>
            <w:vAlign w:val="center"/>
          </w:tcPr>
          <w:p w14:paraId="160C74F8">
            <w:pPr>
              <w:keepNext w:val="0"/>
              <w:keepLines w:val="0"/>
              <w:widowControl/>
              <w:suppressLineNumbers w:val="0"/>
              <w:jc w:val="left"/>
            </w:pPr>
            <w:r>
              <w:rPr>
                <w:rFonts w:ascii="SimSun" w:hAnsi="SimSun" w:eastAsia="SimSun" w:cs="SimSun"/>
                <w:kern w:val="0"/>
                <w:sz w:val="24"/>
                <w:szCs w:val="24"/>
                <w:lang w:val="en-US" w:eastAsia="zh-CN" w:bidi="ar"/>
              </w:rPr>
              <w:t>Alfred</w:t>
            </w:r>
          </w:p>
        </w:tc>
        <w:tc>
          <w:tcPr>
            <w:tcW w:w="0" w:type="auto"/>
            <w:shd w:val="clear"/>
            <w:vAlign w:val="center"/>
          </w:tcPr>
          <w:p w14:paraId="2FFEB732">
            <w:pPr>
              <w:keepNext w:val="0"/>
              <w:keepLines w:val="0"/>
              <w:widowControl/>
              <w:suppressLineNumbers w:val="0"/>
              <w:jc w:val="left"/>
            </w:pPr>
            <w:r>
              <w:rPr>
                <w:rFonts w:ascii="SimSun" w:hAnsi="SimSun" w:eastAsia="SimSun" w:cs="SimSun"/>
                <w:kern w:val="0"/>
                <w:sz w:val="24"/>
                <w:szCs w:val="24"/>
                <w:lang w:val="en-US" w:eastAsia="zh-CN" w:bidi="ar"/>
              </w:rPr>
              <w:t>Powerful shortcuts</w:t>
            </w:r>
          </w:p>
        </w:tc>
        <w:tc>
          <w:tcPr>
            <w:tcW w:w="0" w:type="auto"/>
            <w:shd w:val="clear"/>
            <w:vAlign w:val="center"/>
          </w:tcPr>
          <w:p w14:paraId="65919EB8">
            <w:pPr>
              <w:keepNext w:val="0"/>
              <w:keepLines w:val="0"/>
              <w:widowControl/>
              <w:suppressLineNumbers w:val="0"/>
              <w:jc w:val="left"/>
            </w:pPr>
            <w:r>
              <w:rPr>
                <w:rFonts w:ascii="SimSun" w:hAnsi="SimSun" w:eastAsia="SimSun" w:cs="SimSun"/>
                <w:kern w:val="0"/>
                <w:sz w:val="24"/>
                <w:szCs w:val="24"/>
                <w:lang w:val="en-US" w:eastAsia="zh-CN" w:bidi="ar"/>
              </w:rPr>
              <w:t>Requires setup and learning</w:t>
            </w:r>
          </w:p>
        </w:tc>
      </w:tr>
      <w:tr w14:paraId="0B0FDA6E">
        <w:trPr>
          <w:tblCellSpacing w:w="15" w:type="dxa"/>
        </w:trPr>
        <w:tc>
          <w:tcPr>
            <w:tcW w:w="0" w:type="auto"/>
            <w:shd w:val="clear"/>
            <w:vAlign w:val="center"/>
          </w:tcPr>
          <w:p w14:paraId="7B23DBC8">
            <w:pPr>
              <w:keepNext w:val="0"/>
              <w:keepLines w:val="0"/>
              <w:widowControl/>
              <w:suppressLineNumbers w:val="0"/>
              <w:jc w:val="left"/>
            </w:pPr>
            <w:r>
              <w:rPr>
                <w:rFonts w:ascii="SimSun" w:hAnsi="SimSun" w:eastAsia="SimSun" w:cs="SimSun"/>
                <w:kern w:val="0"/>
                <w:sz w:val="24"/>
                <w:szCs w:val="24"/>
                <w:lang w:val="en-US" w:eastAsia="zh-CN" w:bidi="ar"/>
              </w:rPr>
              <w:t>Spotlight</w:t>
            </w:r>
          </w:p>
        </w:tc>
        <w:tc>
          <w:tcPr>
            <w:tcW w:w="0" w:type="auto"/>
            <w:shd w:val="clear"/>
            <w:vAlign w:val="center"/>
          </w:tcPr>
          <w:p w14:paraId="592EC520">
            <w:pPr>
              <w:keepNext w:val="0"/>
              <w:keepLines w:val="0"/>
              <w:widowControl/>
              <w:suppressLineNumbers w:val="0"/>
              <w:jc w:val="left"/>
            </w:pPr>
            <w:r>
              <w:rPr>
                <w:rFonts w:ascii="SimSun" w:hAnsi="SimSun" w:eastAsia="SimSun" w:cs="SimSun"/>
                <w:kern w:val="0"/>
                <w:sz w:val="24"/>
                <w:szCs w:val="24"/>
                <w:lang w:val="en-US" w:eastAsia="zh-CN" w:bidi="ar"/>
              </w:rPr>
              <w:t>Quick local search</w:t>
            </w:r>
          </w:p>
        </w:tc>
        <w:tc>
          <w:tcPr>
            <w:tcW w:w="0" w:type="auto"/>
            <w:shd w:val="clear"/>
            <w:vAlign w:val="center"/>
          </w:tcPr>
          <w:p w14:paraId="59BA2EDB">
            <w:pPr>
              <w:keepNext w:val="0"/>
              <w:keepLines w:val="0"/>
              <w:widowControl/>
              <w:suppressLineNumbers w:val="0"/>
              <w:jc w:val="left"/>
            </w:pPr>
            <w:r>
              <w:rPr>
                <w:rFonts w:ascii="SimSun" w:hAnsi="SimSun" w:eastAsia="SimSun" w:cs="SimSun"/>
                <w:kern w:val="0"/>
                <w:sz w:val="24"/>
                <w:szCs w:val="24"/>
                <w:lang w:val="en-US" w:eastAsia="zh-CN" w:bidi="ar"/>
              </w:rPr>
              <w:t>Limited contextual understanding</w:t>
            </w:r>
          </w:p>
        </w:tc>
      </w:tr>
      <w:tr w14:paraId="1CBE66F4">
        <w:trPr>
          <w:tblCellSpacing w:w="15" w:type="dxa"/>
        </w:trPr>
        <w:tc>
          <w:tcPr>
            <w:tcW w:w="0" w:type="auto"/>
            <w:shd w:val="clear"/>
            <w:vAlign w:val="center"/>
          </w:tcPr>
          <w:p w14:paraId="739B30EA">
            <w:pPr>
              <w:keepNext w:val="0"/>
              <w:keepLines w:val="0"/>
              <w:widowControl/>
              <w:suppressLineNumbers w:val="0"/>
              <w:jc w:val="left"/>
            </w:pPr>
            <w:r>
              <w:rPr>
                <w:rFonts w:ascii="SimSun" w:hAnsi="SimSun" w:eastAsia="SimSun" w:cs="SimSun"/>
                <w:kern w:val="0"/>
                <w:sz w:val="24"/>
                <w:szCs w:val="24"/>
                <w:lang w:val="en-US" w:eastAsia="zh-CN" w:bidi="ar"/>
              </w:rPr>
              <w:t>Everything</w:t>
            </w:r>
          </w:p>
        </w:tc>
        <w:tc>
          <w:tcPr>
            <w:tcW w:w="0" w:type="auto"/>
            <w:shd w:val="clear"/>
            <w:vAlign w:val="center"/>
          </w:tcPr>
          <w:p w14:paraId="632FC6E4">
            <w:pPr>
              <w:keepNext w:val="0"/>
              <w:keepLines w:val="0"/>
              <w:widowControl/>
              <w:suppressLineNumbers w:val="0"/>
              <w:jc w:val="left"/>
            </w:pPr>
            <w:r>
              <w:rPr>
                <w:rFonts w:ascii="SimSun" w:hAnsi="SimSun" w:eastAsia="SimSun" w:cs="SimSun"/>
                <w:kern w:val="0"/>
                <w:sz w:val="24"/>
                <w:szCs w:val="24"/>
                <w:lang w:val="en-US" w:eastAsia="zh-CN" w:bidi="ar"/>
              </w:rPr>
              <w:t>Extremely fast</w:t>
            </w:r>
          </w:p>
        </w:tc>
        <w:tc>
          <w:tcPr>
            <w:tcW w:w="0" w:type="auto"/>
            <w:shd w:val="clear"/>
            <w:vAlign w:val="center"/>
          </w:tcPr>
          <w:p w14:paraId="16C44259">
            <w:pPr>
              <w:keepNext w:val="0"/>
              <w:keepLines w:val="0"/>
              <w:widowControl/>
              <w:suppressLineNumbers w:val="0"/>
              <w:jc w:val="left"/>
            </w:pPr>
            <w:r>
              <w:rPr>
                <w:rFonts w:ascii="SimSun" w:hAnsi="SimSun" w:eastAsia="SimSun" w:cs="SimSun"/>
                <w:kern w:val="0"/>
                <w:sz w:val="24"/>
                <w:szCs w:val="24"/>
                <w:lang w:val="en-US" w:eastAsia="zh-CN" w:bidi="ar"/>
              </w:rPr>
              <w:t>Mostly filename-based</w:t>
            </w:r>
          </w:p>
        </w:tc>
      </w:tr>
      <w:tr w14:paraId="7C6E6DB3">
        <w:trPr>
          <w:tblCellSpacing w:w="15" w:type="dxa"/>
        </w:trPr>
        <w:tc>
          <w:tcPr>
            <w:tcW w:w="0" w:type="auto"/>
            <w:shd w:val="clear"/>
            <w:vAlign w:val="center"/>
          </w:tcPr>
          <w:p w14:paraId="335F350D">
            <w:pPr>
              <w:keepNext w:val="0"/>
              <w:keepLines w:val="0"/>
              <w:widowControl/>
              <w:suppressLineNumbers w:val="0"/>
              <w:jc w:val="left"/>
            </w:pPr>
            <w:r>
              <w:rPr>
                <w:rFonts w:ascii="SimSun" w:hAnsi="SimSun" w:eastAsia="SimSun" w:cs="SimSun"/>
                <w:kern w:val="0"/>
                <w:sz w:val="24"/>
                <w:szCs w:val="24"/>
                <w:lang w:val="en-US" w:eastAsia="zh-CN" w:bidi="ar"/>
              </w:rPr>
              <w:t>Notion</w:t>
            </w:r>
          </w:p>
        </w:tc>
        <w:tc>
          <w:tcPr>
            <w:tcW w:w="0" w:type="auto"/>
            <w:shd w:val="clear"/>
            <w:vAlign w:val="center"/>
          </w:tcPr>
          <w:p w14:paraId="61579078">
            <w:pPr>
              <w:keepNext w:val="0"/>
              <w:keepLines w:val="0"/>
              <w:widowControl/>
              <w:suppressLineNumbers w:val="0"/>
              <w:jc w:val="left"/>
            </w:pPr>
            <w:r>
              <w:rPr>
                <w:rFonts w:ascii="SimSun" w:hAnsi="SimSun" w:eastAsia="SimSun" w:cs="SimSun"/>
                <w:kern w:val="0"/>
                <w:sz w:val="24"/>
                <w:szCs w:val="24"/>
                <w:lang w:val="en-US" w:eastAsia="zh-CN" w:bidi="ar"/>
              </w:rPr>
              <w:t>Organised workspace</w:t>
            </w:r>
          </w:p>
        </w:tc>
        <w:tc>
          <w:tcPr>
            <w:tcW w:w="0" w:type="auto"/>
            <w:shd w:val="clear"/>
            <w:vAlign w:val="center"/>
          </w:tcPr>
          <w:p w14:paraId="663A094B">
            <w:pPr>
              <w:keepNext w:val="0"/>
              <w:keepLines w:val="0"/>
              <w:widowControl/>
              <w:suppressLineNumbers w:val="0"/>
              <w:jc w:val="left"/>
            </w:pPr>
            <w:r>
              <w:rPr>
                <w:rFonts w:ascii="SimSun" w:hAnsi="SimSun" w:eastAsia="SimSun" w:cs="SimSun"/>
                <w:kern w:val="0"/>
                <w:sz w:val="24"/>
                <w:szCs w:val="24"/>
                <w:lang w:val="en-US" w:eastAsia="zh-CN" w:bidi="ar"/>
              </w:rPr>
              <w:t>Can feel cluttered/complex</w:t>
            </w:r>
          </w:p>
        </w:tc>
      </w:tr>
      <w:tr w14:paraId="209112F4">
        <w:trPr>
          <w:tblCellSpacing w:w="15" w:type="dxa"/>
        </w:trPr>
        <w:tc>
          <w:tcPr>
            <w:tcW w:w="0" w:type="auto"/>
            <w:shd w:val="clear"/>
            <w:vAlign w:val="center"/>
          </w:tcPr>
          <w:p w14:paraId="667621E9">
            <w:pPr>
              <w:keepNext w:val="0"/>
              <w:keepLines w:val="0"/>
              <w:widowControl/>
              <w:suppressLineNumbers w:val="0"/>
              <w:jc w:val="left"/>
            </w:pPr>
            <w:r>
              <w:rPr>
                <w:rFonts w:ascii="SimSun" w:hAnsi="SimSun" w:eastAsia="SimSun" w:cs="SimSun"/>
                <w:kern w:val="0"/>
                <w:sz w:val="24"/>
                <w:szCs w:val="24"/>
                <w:lang w:val="en-US" w:eastAsia="zh-CN" w:bidi="ar"/>
              </w:rPr>
              <w:t>Obsidian</w:t>
            </w:r>
          </w:p>
        </w:tc>
        <w:tc>
          <w:tcPr>
            <w:tcW w:w="0" w:type="auto"/>
            <w:shd w:val="clear"/>
            <w:vAlign w:val="center"/>
          </w:tcPr>
          <w:p w14:paraId="25F4B4C0">
            <w:pPr>
              <w:keepNext w:val="0"/>
              <w:keepLines w:val="0"/>
              <w:widowControl/>
              <w:suppressLineNumbers w:val="0"/>
              <w:jc w:val="left"/>
            </w:pPr>
            <w:r>
              <w:rPr>
                <w:rFonts w:ascii="SimSun" w:hAnsi="SimSun" w:eastAsia="SimSun" w:cs="SimSun"/>
                <w:kern w:val="0"/>
                <w:sz w:val="24"/>
                <w:szCs w:val="24"/>
                <w:lang w:val="en-US" w:eastAsia="zh-CN" w:bidi="ar"/>
              </w:rPr>
              <w:t>Strong note linking</w:t>
            </w:r>
          </w:p>
        </w:tc>
        <w:tc>
          <w:tcPr>
            <w:tcW w:w="0" w:type="auto"/>
            <w:shd w:val="clear"/>
            <w:vAlign w:val="center"/>
          </w:tcPr>
          <w:p w14:paraId="7F742279">
            <w:pPr>
              <w:keepNext w:val="0"/>
              <w:keepLines w:val="0"/>
              <w:widowControl/>
              <w:suppressLineNumbers w:val="0"/>
              <w:jc w:val="left"/>
            </w:pPr>
            <w:r>
              <w:rPr>
                <w:rFonts w:ascii="SimSun" w:hAnsi="SimSun" w:eastAsia="SimSun" w:cs="SimSun"/>
                <w:kern w:val="0"/>
                <w:sz w:val="24"/>
                <w:szCs w:val="24"/>
                <w:lang w:val="en-US" w:eastAsia="zh-CN" w:bidi="ar"/>
              </w:rPr>
              <w:t>Focused more on notes than system-wide file memory</w:t>
            </w:r>
          </w:p>
        </w:tc>
      </w:tr>
    </w:tbl>
    <w:p w14:paraId="25BD17EC">
      <w:pPr>
        <w:keepNext w:val="0"/>
        <w:keepLines w:val="0"/>
        <w:widowControl/>
        <w:suppressLineNumbers w:val="0"/>
        <w:ind w:left="0" w:firstLine="0"/>
        <w:rPr>
          <w:i w:val="0"/>
          <w:iCs w:val="0"/>
          <w:caps w:val="0"/>
          <w:spacing w:val="0"/>
        </w:rPr>
      </w:pPr>
      <w:r>
        <w:rPr>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8D7AE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Possible Ideas (4–6)</w:t>
      </w:r>
    </w:p>
    <w:p w14:paraId="453DF152">
      <w:pPr>
        <w:pStyle w:val="35"/>
        <w:keepNext w:val="0"/>
        <w:keepLines w:val="0"/>
        <w:widowControl/>
        <w:suppressLineNumbers w:val="0"/>
        <w:ind w:left="0" w:firstLine="0"/>
        <w:rPr>
          <w:i w:val="0"/>
          <w:iCs w:val="0"/>
          <w:caps w:val="0"/>
          <w:color w:val="000000"/>
          <w:spacing w:val="0"/>
        </w:rPr>
      </w:pPr>
      <w:r>
        <w:rPr>
          <w:i w:val="0"/>
          <w:iCs w:val="0"/>
          <w:caps w:val="0"/>
          <w:color w:val="000000"/>
          <w:spacing w:val="0"/>
        </w:rPr>
        <w:t>These are YOUR brainstorm ideas.</w:t>
      </w:r>
    </w:p>
    <w:p w14:paraId="3861223F">
      <w:pPr>
        <w:keepNext w:val="0"/>
        <w:keepLines w:val="0"/>
        <w:widowControl/>
        <w:suppressLineNumbers w:val="0"/>
        <w:ind w:left="0" w:firstLine="0"/>
        <w:rPr>
          <w:i w:val="0"/>
          <w:iCs w:val="0"/>
          <w:caps w:val="0"/>
          <w:spacing w:val="0"/>
        </w:rPr>
      </w:pPr>
      <w:r>
        <w:rPr>
          <w:i w:val="0"/>
          <w:iCs w:val="0"/>
          <w:caps w:val="0"/>
          <w:color w:val="000000"/>
          <w:spacing w:val="0"/>
        </w:rPr>
        <w:pict>
          <v:rect id="_x0000_i1059" o:spt="1" style="height:1.5pt;width:432pt;" fillcolor="#A0A0A0" filled="t" stroked="f" coordsize="21600,21600" o:hr="t" o:hrstd="t" o:hralign="center">
            <v:path/>
            <v:fill on="t" focussize="0,0"/>
            <v:stroke on="f"/>
            <v:imagedata o:title=""/>
            <o:lock v:ext="edit"/>
            <w10:wrap type="none"/>
            <w10:anchorlock/>
          </v:rect>
        </w:pic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36"/>
        <w:gridCol w:w="2248"/>
        <w:gridCol w:w="3246"/>
      </w:tblGrid>
      <w:tr w14:paraId="4E75793E">
        <w:trPr>
          <w:tblHeader/>
          <w:tblCellSpacing w:w="15" w:type="dxa"/>
        </w:trPr>
        <w:tc>
          <w:tcPr>
            <w:tcW w:w="0" w:type="auto"/>
            <w:shd w:val="clear"/>
            <w:vAlign w:val="center"/>
          </w:tcPr>
          <w:p w14:paraId="67ED213E">
            <w:pPr>
              <w:keepNext w:val="0"/>
              <w:keepLines w:val="0"/>
              <w:widowControl/>
              <w:suppressLineNumbers w:val="0"/>
              <w:jc w:val="center"/>
              <w:rPr>
                <w:b/>
                <w:bCs/>
              </w:rPr>
            </w:pPr>
            <w:r>
              <w:rPr>
                <w:rFonts w:ascii="SimSun" w:hAnsi="SimSun" w:eastAsia="SimSun" w:cs="SimSun"/>
                <w:b/>
                <w:bCs/>
                <w:kern w:val="0"/>
                <w:sz w:val="24"/>
                <w:szCs w:val="24"/>
                <w:lang w:val="en-US" w:eastAsia="zh-CN" w:bidi="ar"/>
              </w:rPr>
              <w:t>Possible Idea</w:t>
            </w:r>
          </w:p>
        </w:tc>
        <w:tc>
          <w:tcPr>
            <w:tcW w:w="0" w:type="auto"/>
            <w:shd w:val="clear"/>
            <w:vAlign w:val="center"/>
          </w:tcPr>
          <w:p w14:paraId="513D2E7A">
            <w:pPr>
              <w:keepNext w:val="0"/>
              <w:keepLines w:val="0"/>
              <w:widowControl/>
              <w:suppressLineNumbers w:val="0"/>
              <w:jc w:val="center"/>
              <w:rPr>
                <w:b/>
                <w:bCs/>
              </w:rPr>
            </w:pPr>
            <w:r>
              <w:rPr>
                <w:rFonts w:ascii="SimSun" w:hAnsi="SimSun" w:eastAsia="SimSun" w:cs="SimSun"/>
                <w:b/>
                <w:bCs/>
                <w:kern w:val="0"/>
                <w:sz w:val="24"/>
                <w:szCs w:val="24"/>
                <w:lang w:val="en-US" w:eastAsia="zh-CN" w:bidi="ar"/>
              </w:rPr>
              <w:t>Merits</w:t>
            </w:r>
          </w:p>
        </w:tc>
        <w:tc>
          <w:tcPr>
            <w:tcW w:w="0" w:type="auto"/>
            <w:shd w:val="clear"/>
            <w:vAlign w:val="center"/>
          </w:tcPr>
          <w:p w14:paraId="25A97EF2">
            <w:pPr>
              <w:keepNext w:val="0"/>
              <w:keepLines w:val="0"/>
              <w:widowControl/>
              <w:suppressLineNumbers w:val="0"/>
              <w:jc w:val="center"/>
              <w:rPr>
                <w:b/>
                <w:bCs/>
              </w:rPr>
            </w:pPr>
            <w:r>
              <w:rPr>
                <w:rFonts w:ascii="SimSun" w:hAnsi="SimSun" w:eastAsia="SimSun" w:cs="SimSun"/>
                <w:b/>
                <w:bCs/>
                <w:kern w:val="0"/>
                <w:sz w:val="24"/>
                <w:szCs w:val="24"/>
                <w:lang w:val="en-US" w:eastAsia="zh-CN" w:bidi="ar"/>
              </w:rPr>
              <w:t>Demerits</w:t>
            </w:r>
          </w:p>
        </w:tc>
      </w:tr>
      <w:tr w14:paraId="72B63F81">
        <w:trPr>
          <w:tblCellSpacing w:w="15" w:type="dxa"/>
        </w:trPr>
        <w:tc>
          <w:tcPr>
            <w:tcW w:w="0" w:type="auto"/>
            <w:shd w:val="clear"/>
            <w:vAlign w:val="center"/>
          </w:tcPr>
          <w:p w14:paraId="5BAE162B">
            <w:pPr>
              <w:keepNext w:val="0"/>
              <w:keepLines w:val="0"/>
              <w:widowControl/>
              <w:suppressLineNumbers w:val="0"/>
              <w:jc w:val="left"/>
            </w:pPr>
            <w:r>
              <w:rPr>
                <w:rFonts w:ascii="SimSun" w:hAnsi="SimSun" w:eastAsia="SimSun" w:cs="SimSun"/>
                <w:kern w:val="0"/>
                <w:sz w:val="24"/>
                <w:szCs w:val="24"/>
                <w:lang w:val="en-US" w:eastAsia="zh-CN" w:bidi="ar"/>
              </w:rPr>
              <w:t>Smart file-search tool</w:t>
            </w:r>
          </w:p>
        </w:tc>
        <w:tc>
          <w:tcPr>
            <w:tcW w:w="0" w:type="auto"/>
            <w:shd w:val="clear"/>
            <w:vAlign w:val="center"/>
          </w:tcPr>
          <w:p w14:paraId="449B9061">
            <w:pPr>
              <w:keepNext w:val="0"/>
              <w:keepLines w:val="0"/>
              <w:widowControl/>
              <w:suppressLineNumbers w:val="0"/>
              <w:jc w:val="left"/>
            </w:pPr>
            <w:r>
              <w:rPr>
                <w:rFonts w:ascii="SimSun" w:hAnsi="SimSun" w:eastAsia="SimSun" w:cs="SimSun"/>
                <w:kern w:val="0"/>
                <w:sz w:val="24"/>
                <w:szCs w:val="24"/>
                <w:lang w:val="en-US" w:eastAsia="zh-CN" w:bidi="ar"/>
              </w:rPr>
              <w:t>Easy to understand</w:t>
            </w:r>
          </w:p>
        </w:tc>
        <w:tc>
          <w:tcPr>
            <w:tcW w:w="0" w:type="auto"/>
            <w:shd w:val="clear"/>
            <w:vAlign w:val="center"/>
          </w:tcPr>
          <w:p w14:paraId="1832223A">
            <w:pPr>
              <w:keepNext w:val="0"/>
              <w:keepLines w:val="0"/>
              <w:widowControl/>
              <w:suppressLineNumbers w:val="0"/>
              <w:jc w:val="left"/>
            </w:pPr>
            <w:r>
              <w:rPr>
                <w:rFonts w:ascii="SimSun" w:hAnsi="SimSun" w:eastAsia="SimSun" w:cs="SimSun"/>
                <w:kern w:val="0"/>
                <w:sz w:val="24"/>
                <w:szCs w:val="24"/>
                <w:lang w:val="en-US" w:eastAsia="zh-CN" w:bidi="ar"/>
              </w:rPr>
              <w:t>May already exist in basic form</w:t>
            </w:r>
          </w:p>
        </w:tc>
      </w:tr>
      <w:tr w14:paraId="73799795">
        <w:trPr>
          <w:tblCellSpacing w:w="15" w:type="dxa"/>
        </w:trPr>
        <w:tc>
          <w:tcPr>
            <w:tcW w:w="0" w:type="auto"/>
            <w:shd w:val="clear"/>
            <w:vAlign w:val="center"/>
          </w:tcPr>
          <w:p w14:paraId="57350D67">
            <w:pPr>
              <w:keepNext w:val="0"/>
              <w:keepLines w:val="0"/>
              <w:widowControl/>
              <w:suppressLineNumbers w:val="0"/>
              <w:jc w:val="left"/>
            </w:pPr>
            <w:r>
              <w:rPr>
                <w:rFonts w:ascii="SimSun" w:hAnsi="SimSun" w:eastAsia="SimSun" w:cs="SimSun"/>
                <w:kern w:val="0"/>
                <w:sz w:val="24"/>
                <w:szCs w:val="24"/>
                <w:lang w:val="en-US" w:eastAsia="zh-CN" w:bidi="ar"/>
              </w:rPr>
              <w:t>Workflow-memory system</w:t>
            </w:r>
          </w:p>
        </w:tc>
        <w:tc>
          <w:tcPr>
            <w:tcW w:w="0" w:type="auto"/>
            <w:shd w:val="clear"/>
            <w:vAlign w:val="center"/>
          </w:tcPr>
          <w:p w14:paraId="2650C270">
            <w:pPr>
              <w:keepNext w:val="0"/>
              <w:keepLines w:val="0"/>
              <w:widowControl/>
              <w:suppressLineNumbers w:val="0"/>
              <w:jc w:val="left"/>
            </w:pPr>
            <w:r>
              <w:rPr>
                <w:rFonts w:ascii="SimSun" w:hAnsi="SimSun" w:eastAsia="SimSun" w:cs="SimSun"/>
                <w:kern w:val="0"/>
                <w:sz w:val="24"/>
                <w:szCs w:val="24"/>
                <w:lang w:val="en-US" w:eastAsia="zh-CN" w:bidi="ar"/>
              </w:rPr>
              <w:t>Unique and contextual</w:t>
            </w:r>
          </w:p>
        </w:tc>
        <w:tc>
          <w:tcPr>
            <w:tcW w:w="0" w:type="auto"/>
            <w:shd w:val="clear"/>
            <w:vAlign w:val="center"/>
          </w:tcPr>
          <w:p w14:paraId="03FA404F">
            <w:pPr>
              <w:keepNext w:val="0"/>
              <w:keepLines w:val="0"/>
              <w:widowControl/>
              <w:suppressLineNumbers w:val="0"/>
              <w:jc w:val="left"/>
            </w:pPr>
            <w:r>
              <w:rPr>
                <w:rFonts w:ascii="SimSun" w:hAnsi="SimSun" w:eastAsia="SimSun" w:cs="SimSun"/>
                <w:kern w:val="0"/>
                <w:sz w:val="24"/>
                <w:szCs w:val="24"/>
                <w:lang w:val="en-US" w:eastAsia="zh-CN" w:bidi="ar"/>
              </w:rPr>
              <w:t>More technically challenging</w:t>
            </w:r>
          </w:p>
        </w:tc>
      </w:tr>
      <w:tr w14:paraId="3DB0374D">
        <w:trPr>
          <w:tblCellSpacing w:w="15" w:type="dxa"/>
        </w:trPr>
        <w:tc>
          <w:tcPr>
            <w:tcW w:w="0" w:type="auto"/>
            <w:shd w:val="clear"/>
            <w:vAlign w:val="center"/>
          </w:tcPr>
          <w:p w14:paraId="46C28A2D">
            <w:pPr>
              <w:keepNext w:val="0"/>
              <w:keepLines w:val="0"/>
              <w:widowControl/>
              <w:suppressLineNumbers w:val="0"/>
              <w:jc w:val="left"/>
            </w:pPr>
            <w:r>
              <w:rPr>
                <w:rFonts w:ascii="SimSun" w:hAnsi="SimSun" w:eastAsia="SimSun" w:cs="SimSun"/>
                <w:kern w:val="0"/>
                <w:sz w:val="24"/>
                <w:szCs w:val="24"/>
                <w:lang w:val="en-US" w:eastAsia="zh-CN" w:bidi="ar"/>
              </w:rPr>
              <w:t>Download-history organiser</w:t>
            </w:r>
          </w:p>
        </w:tc>
        <w:tc>
          <w:tcPr>
            <w:tcW w:w="0" w:type="auto"/>
            <w:shd w:val="clear"/>
            <w:vAlign w:val="center"/>
          </w:tcPr>
          <w:p w14:paraId="5F2B41D5">
            <w:pPr>
              <w:keepNext w:val="0"/>
              <w:keepLines w:val="0"/>
              <w:widowControl/>
              <w:suppressLineNumbers w:val="0"/>
              <w:jc w:val="left"/>
            </w:pPr>
            <w:r>
              <w:rPr>
                <w:rFonts w:ascii="SimSun" w:hAnsi="SimSun" w:eastAsia="SimSun" w:cs="SimSun"/>
                <w:kern w:val="0"/>
                <w:sz w:val="24"/>
                <w:szCs w:val="24"/>
                <w:lang w:val="en-US" w:eastAsia="zh-CN" w:bidi="ar"/>
              </w:rPr>
              <w:t>Useful for students</w:t>
            </w:r>
          </w:p>
        </w:tc>
        <w:tc>
          <w:tcPr>
            <w:tcW w:w="0" w:type="auto"/>
            <w:shd w:val="clear"/>
            <w:vAlign w:val="center"/>
          </w:tcPr>
          <w:p w14:paraId="36AD7590">
            <w:pPr>
              <w:keepNext w:val="0"/>
              <w:keepLines w:val="0"/>
              <w:widowControl/>
              <w:suppressLineNumbers w:val="0"/>
              <w:jc w:val="left"/>
            </w:pPr>
            <w:r>
              <w:rPr>
                <w:rFonts w:ascii="SimSun" w:hAnsi="SimSun" w:eastAsia="SimSun" w:cs="SimSun"/>
                <w:kern w:val="0"/>
                <w:sz w:val="24"/>
                <w:szCs w:val="24"/>
                <w:lang w:val="en-US" w:eastAsia="zh-CN" w:bidi="ar"/>
              </w:rPr>
              <w:t>Narrow feature scope</w:t>
            </w:r>
          </w:p>
        </w:tc>
      </w:tr>
      <w:tr w14:paraId="26A80E31">
        <w:trPr>
          <w:tblCellSpacing w:w="15" w:type="dxa"/>
        </w:trPr>
        <w:tc>
          <w:tcPr>
            <w:tcW w:w="0" w:type="auto"/>
            <w:shd w:val="clear"/>
            <w:vAlign w:val="center"/>
          </w:tcPr>
          <w:p w14:paraId="1801112E">
            <w:pPr>
              <w:keepNext w:val="0"/>
              <w:keepLines w:val="0"/>
              <w:widowControl/>
              <w:suppressLineNumbers w:val="0"/>
              <w:jc w:val="left"/>
            </w:pPr>
            <w:r>
              <w:rPr>
                <w:rFonts w:ascii="SimSun" w:hAnsi="SimSun" w:eastAsia="SimSun" w:cs="SimSun"/>
                <w:kern w:val="0"/>
                <w:sz w:val="24"/>
                <w:szCs w:val="24"/>
                <w:lang w:val="en-US" w:eastAsia="zh-CN" w:bidi="ar"/>
              </w:rPr>
              <w:t>AI-powered desktop assistant</w:t>
            </w:r>
          </w:p>
        </w:tc>
        <w:tc>
          <w:tcPr>
            <w:tcW w:w="0" w:type="auto"/>
            <w:shd w:val="clear"/>
            <w:vAlign w:val="center"/>
          </w:tcPr>
          <w:p w14:paraId="13CE25F0">
            <w:pPr>
              <w:keepNext w:val="0"/>
              <w:keepLines w:val="0"/>
              <w:widowControl/>
              <w:suppressLineNumbers w:val="0"/>
              <w:jc w:val="left"/>
            </w:pPr>
            <w:r>
              <w:rPr>
                <w:rFonts w:ascii="SimSun" w:hAnsi="SimSun" w:eastAsia="SimSun" w:cs="SimSun"/>
                <w:kern w:val="0"/>
                <w:sz w:val="24"/>
                <w:szCs w:val="24"/>
                <w:lang w:val="en-US" w:eastAsia="zh-CN" w:bidi="ar"/>
              </w:rPr>
              <w:t>Modern and flexible</w:t>
            </w:r>
          </w:p>
        </w:tc>
        <w:tc>
          <w:tcPr>
            <w:tcW w:w="0" w:type="auto"/>
            <w:shd w:val="clear"/>
            <w:vAlign w:val="center"/>
          </w:tcPr>
          <w:p w14:paraId="1F982F9E">
            <w:pPr>
              <w:keepNext w:val="0"/>
              <w:keepLines w:val="0"/>
              <w:widowControl/>
              <w:suppressLineNumbers w:val="0"/>
              <w:jc w:val="left"/>
            </w:pPr>
            <w:r>
              <w:rPr>
                <w:rFonts w:ascii="SimSun" w:hAnsi="SimSun" w:eastAsia="SimSun" w:cs="SimSun"/>
                <w:kern w:val="0"/>
                <w:sz w:val="24"/>
                <w:szCs w:val="24"/>
                <w:lang w:val="en-US" w:eastAsia="zh-CN" w:bidi="ar"/>
              </w:rPr>
              <w:t>Could become too large/complex</w:t>
            </w:r>
          </w:p>
        </w:tc>
      </w:tr>
      <w:tr w14:paraId="75FF082C">
        <w:trPr>
          <w:tblCellSpacing w:w="15" w:type="dxa"/>
        </w:trPr>
        <w:tc>
          <w:tcPr>
            <w:tcW w:w="0" w:type="auto"/>
            <w:shd w:val="clear"/>
            <w:vAlign w:val="center"/>
          </w:tcPr>
          <w:p w14:paraId="6C24A202">
            <w:pPr>
              <w:keepNext w:val="0"/>
              <w:keepLines w:val="0"/>
              <w:widowControl/>
              <w:suppressLineNumbers w:val="0"/>
              <w:jc w:val="left"/>
            </w:pPr>
            <w:r>
              <w:rPr>
                <w:rFonts w:ascii="SimSun" w:hAnsi="SimSun" w:eastAsia="SimSun" w:cs="SimSun"/>
                <w:kern w:val="0"/>
                <w:sz w:val="24"/>
                <w:szCs w:val="24"/>
                <w:lang w:val="en-US" w:eastAsia="zh-CN" w:bidi="ar"/>
              </w:rPr>
              <w:t>Session reconstruction tool</w:t>
            </w:r>
          </w:p>
        </w:tc>
        <w:tc>
          <w:tcPr>
            <w:tcW w:w="0" w:type="auto"/>
            <w:shd w:val="clear"/>
            <w:vAlign w:val="center"/>
          </w:tcPr>
          <w:p w14:paraId="2FCA3D98">
            <w:pPr>
              <w:keepNext w:val="0"/>
              <w:keepLines w:val="0"/>
              <w:widowControl/>
              <w:suppressLineNumbers w:val="0"/>
              <w:jc w:val="left"/>
            </w:pPr>
            <w:r>
              <w:rPr>
                <w:rFonts w:ascii="SimSun" w:hAnsi="SimSun" w:eastAsia="SimSun" w:cs="SimSun"/>
                <w:kern w:val="0"/>
                <w:sz w:val="24"/>
                <w:szCs w:val="24"/>
                <w:lang w:val="en-US" w:eastAsia="zh-CN" w:bidi="ar"/>
              </w:rPr>
              <w:t>Helps productivity</w:t>
            </w:r>
          </w:p>
        </w:tc>
        <w:tc>
          <w:tcPr>
            <w:tcW w:w="0" w:type="auto"/>
            <w:shd w:val="clear"/>
            <w:vAlign w:val="center"/>
          </w:tcPr>
          <w:p w14:paraId="24C0C82B">
            <w:pPr>
              <w:keepNext w:val="0"/>
              <w:keepLines w:val="0"/>
              <w:widowControl/>
              <w:suppressLineNumbers w:val="0"/>
              <w:jc w:val="left"/>
            </w:pPr>
            <w:r>
              <w:rPr>
                <w:rFonts w:ascii="SimSun" w:hAnsi="SimSun" w:eastAsia="SimSun" w:cs="SimSun"/>
                <w:kern w:val="0"/>
                <w:sz w:val="24"/>
                <w:szCs w:val="24"/>
                <w:lang w:val="en-US" w:eastAsia="zh-CN" w:bidi="ar"/>
              </w:rPr>
              <w:t>Requires careful privacy design</w:t>
            </w:r>
          </w:p>
        </w:tc>
      </w:tr>
      <w:tr w14:paraId="77006BC8">
        <w:trPr>
          <w:tblCellSpacing w:w="15" w:type="dxa"/>
        </w:trPr>
        <w:tc>
          <w:tcPr>
            <w:tcW w:w="0" w:type="auto"/>
            <w:shd w:val="clear"/>
            <w:vAlign w:val="center"/>
          </w:tcPr>
          <w:p w14:paraId="09436F3C">
            <w:pPr>
              <w:keepNext w:val="0"/>
              <w:keepLines w:val="0"/>
              <w:widowControl/>
              <w:suppressLineNumbers w:val="0"/>
              <w:jc w:val="left"/>
            </w:pPr>
            <w:r>
              <w:rPr>
                <w:rFonts w:ascii="SimSun" w:hAnsi="SimSun" w:eastAsia="SimSun" w:cs="SimSun"/>
                <w:kern w:val="0"/>
                <w:sz w:val="24"/>
                <w:szCs w:val="24"/>
                <w:lang w:val="en-US" w:eastAsia="zh-CN" w:bidi="ar"/>
              </w:rPr>
              <w:t>Minimal contextual search utility</w:t>
            </w:r>
          </w:p>
        </w:tc>
        <w:tc>
          <w:tcPr>
            <w:tcW w:w="0" w:type="auto"/>
            <w:shd w:val="clear"/>
            <w:vAlign w:val="center"/>
          </w:tcPr>
          <w:p w14:paraId="3EFE861B">
            <w:pPr>
              <w:keepNext w:val="0"/>
              <w:keepLines w:val="0"/>
              <w:widowControl/>
              <w:suppressLineNumbers w:val="0"/>
              <w:jc w:val="left"/>
            </w:pPr>
            <w:r>
              <w:rPr>
                <w:rFonts w:ascii="SimSun" w:hAnsi="SimSun" w:eastAsia="SimSun" w:cs="SimSun"/>
                <w:kern w:val="0"/>
                <w:sz w:val="24"/>
                <w:szCs w:val="24"/>
                <w:lang w:val="en-US" w:eastAsia="zh-CN" w:bidi="ar"/>
              </w:rPr>
              <w:t>Lightweight and fast</w:t>
            </w:r>
          </w:p>
        </w:tc>
        <w:tc>
          <w:tcPr>
            <w:tcW w:w="0" w:type="auto"/>
            <w:shd w:val="clear"/>
            <w:vAlign w:val="center"/>
          </w:tcPr>
          <w:p w14:paraId="43829770">
            <w:pPr>
              <w:keepNext w:val="0"/>
              <w:keepLines w:val="0"/>
              <w:widowControl/>
              <w:suppressLineNumbers w:val="0"/>
              <w:jc w:val="left"/>
            </w:pPr>
            <w:r>
              <w:rPr>
                <w:rFonts w:ascii="SimSun" w:hAnsi="SimSun" w:eastAsia="SimSun" w:cs="SimSun"/>
                <w:kern w:val="0"/>
                <w:sz w:val="24"/>
                <w:szCs w:val="24"/>
                <w:lang w:val="en-US" w:eastAsia="zh-CN" w:bidi="ar"/>
              </w:rPr>
              <w:t>Fewer advanced features</w:t>
            </w:r>
          </w:p>
        </w:tc>
      </w:tr>
    </w:tbl>
    <w:p w14:paraId="1E17AC4C">
      <w:pPr>
        <w:keepNext w:val="0"/>
        <w:keepLines w:val="0"/>
        <w:widowControl/>
        <w:suppressLineNumbers w:val="0"/>
        <w:ind w:left="0" w:firstLine="0"/>
        <w:rPr>
          <w:i w:val="0"/>
          <w:iCs w:val="0"/>
          <w:caps w:val="0"/>
          <w:spacing w:val="0"/>
        </w:rPr>
      </w:pPr>
      <w:r>
        <w:rPr>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0BF7B8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Chosen Ideas + Justification</w:t>
      </w:r>
    </w:p>
    <w:p w14:paraId="6C5D99F9">
      <w:pPr>
        <w:pStyle w:val="35"/>
        <w:keepNext w:val="0"/>
        <w:keepLines w:val="0"/>
        <w:widowControl/>
        <w:suppressLineNumbers w:val="0"/>
        <w:ind w:left="0" w:firstLine="0"/>
        <w:rPr>
          <w:i w:val="0"/>
          <w:iCs w:val="0"/>
          <w:caps w:val="0"/>
          <w:color w:val="000000"/>
          <w:spacing w:val="0"/>
        </w:rPr>
      </w:pPr>
      <w:r>
        <w:rPr>
          <w:i w:val="0"/>
          <w:iCs w:val="0"/>
          <w:caps w:val="0"/>
          <w:color w:val="000000"/>
          <w:spacing w:val="0"/>
        </w:rPr>
        <w:t>Choose maybe:</w:t>
      </w:r>
    </w:p>
    <w:p w14:paraId="070F7E7A">
      <w:pPr>
        <w:keepNext w:val="0"/>
        <w:keepLines w:val="0"/>
        <w:widowControl/>
        <w:numPr>
          <w:ilvl w:val="0"/>
          <w:numId w:val="38"/>
        </w:numPr>
        <w:suppressLineNumbers w:val="0"/>
        <w:spacing w:before="0" w:beforeAutospacing="1" w:after="0" w:afterAutospacing="1"/>
        <w:ind w:left="720" w:hanging="360"/>
      </w:pPr>
      <w:r>
        <w:rPr>
          <w:i w:val="0"/>
          <w:iCs w:val="0"/>
          <w:caps w:val="0"/>
          <w:color w:val="000000"/>
          <w:spacing w:val="0"/>
        </w:rPr>
        <w:t>workflow-memory system,</w:t>
      </w:r>
    </w:p>
    <w:p w14:paraId="3BDBC6E4">
      <w:pPr>
        <w:keepNext w:val="0"/>
        <w:keepLines w:val="0"/>
        <w:widowControl/>
        <w:numPr>
          <w:ilvl w:val="0"/>
          <w:numId w:val="38"/>
        </w:numPr>
        <w:suppressLineNumbers w:val="0"/>
        <w:spacing w:before="0" w:beforeAutospacing="1" w:after="0" w:afterAutospacing="1"/>
        <w:ind w:left="720" w:hanging="360"/>
      </w:pPr>
      <w:r>
        <w:rPr>
          <w:i w:val="0"/>
          <w:iCs w:val="0"/>
          <w:caps w:val="0"/>
          <w:color w:val="000000"/>
          <w:spacing w:val="0"/>
        </w:rPr>
        <w:t>contextual search utility,</w:t>
      </w:r>
    </w:p>
    <w:p w14:paraId="4D8FF02A">
      <w:pPr>
        <w:keepNext w:val="0"/>
        <w:keepLines w:val="0"/>
        <w:widowControl/>
        <w:numPr>
          <w:ilvl w:val="0"/>
          <w:numId w:val="38"/>
        </w:numPr>
        <w:suppressLineNumbers w:val="0"/>
        <w:spacing w:before="0" w:beforeAutospacing="1" w:after="0" w:afterAutospacing="1"/>
        <w:ind w:left="720" w:hanging="360"/>
      </w:pPr>
      <w:r>
        <w:rPr>
          <w:i w:val="0"/>
          <w:iCs w:val="0"/>
          <w:caps w:val="0"/>
          <w:color w:val="000000"/>
          <w:spacing w:val="0"/>
        </w:rPr>
        <w:t>session reconstruction tool.</w:t>
      </w:r>
    </w:p>
    <w:p w14:paraId="31195322">
      <w:pPr>
        <w:keepNext w:val="0"/>
        <w:keepLines w:val="0"/>
        <w:widowControl/>
        <w:suppressLineNumbers w:val="0"/>
        <w:ind w:left="0" w:firstLine="0"/>
        <w:rPr>
          <w:i w:val="0"/>
          <w:iCs w:val="0"/>
          <w:caps w:val="0"/>
          <w:spacing w:val="0"/>
        </w:rPr>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132A6EE9">
      <w:pPr>
        <w:pStyle w:val="3"/>
        <w:keepNext w:val="0"/>
        <w:keepLines w:val="0"/>
        <w:widowControl/>
        <w:suppressLineNumbers w:val="0"/>
        <w:ind w:left="0" w:firstLine="0"/>
        <w:rPr>
          <w:i w:val="0"/>
          <w:iCs w:val="0"/>
          <w:caps w:val="0"/>
          <w:color w:val="000000"/>
          <w:spacing w:val="0"/>
        </w:rPr>
      </w:pPr>
      <w:r>
        <w:rPr>
          <w:i w:val="0"/>
          <w:iCs w:val="0"/>
          <w:caps w:val="0"/>
          <w:color w:val="000000"/>
          <w:spacing w:val="0"/>
        </w:rPr>
        <w:t>Example Justification</w:t>
      </w:r>
    </w:p>
    <w:p w14:paraId="7AE36673">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The workflow-memory system was selected because it addresses the problem more naturally than traditional file-search methods. Users usually remember activities, projects, or contexts rather than filenames.</w:t>
      </w:r>
    </w:p>
    <w:p w14:paraId="4AB5C309">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The contextual search utility was selected because it can provide lightweight and efficient searching without requiring complicated organisation systems.</w:t>
      </w:r>
    </w:p>
    <w:p w14:paraId="28F0761F">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The session reconstruction idea was selected because it helps users continue unfinished work and recall previous workflows more efficiently.</w:t>
      </w:r>
    </w:p>
    <w:p w14:paraId="6431D37D">
      <w:pPr>
        <w:keepNext w:val="0"/>
        <w:keepLines w:val="0"/>
        <w:widowControl/>
        <w:suppressLineNumbers w:val="0"/>
        <w:ind w:left="0" w:firstLine="0"/>
        <w:rPr>
          <w:i w:val="0"/>
          <w:iCs w:val="0"/>
          <w:caps w:val="0"/>
          <w:spacing w:val="0"/>
        </w:rPr>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6213B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Final Chosen Idea</w:t>
      </w:r>
    </w:p>
    <w:p w14:paraId="4E4E5469">
      <w:pPr>
        <w:pStyle w:val="35"/>
        <w:keepNext w:val="0"/>
        <w:keepLines w:val="0"/>
        <w:widowControl/>
        <w:suppressLineNumbers w:val="0"/>
        <w:ind w:left="0" w:firstLine="0"/>
        <w:rPr>
          <w:i w:val="0"/>
          <w:iCs w:val="0"/>
          <w:caps w:val="0"/>
          <w:color w:val="000000"/>
          <w:spacing w:val="0"/>
        </w:rPr>
      </w:pPr>
      <w:r>
        <w:rPr>
          <w:i w:val="0"/>
          <w:iCs w:val="0"/>
          <w:caps w:val="0"/>
          <w:color w:val="000000"/>
          <w:spacing w:val="0"/>
        </w:rPr>
        <w:t>NOW you combine them.</w:t>
      </w:r>
    </w:p>
    <w:p w14:paraId="1D8725BE">
      <w:pPr>
        <w:keepNext w:val="0"/>
        <w:keepLines w:val="0"/>
        <w:widowControl/>
        <w:suppressLineNumbers w:val="0"/>
        <w:ind w:left="0" w:firstLine="0"/>
        <w:rPr>
          <w:i w:val="0"/>
          <w:iCs w:val="0"/>
          <w:caps w:val="0"/>
          <w:spacing w:val="0"/>
        </w:rPr>
      </w:pPr>
      <w:r>
        <w:rPr>
          <w:i w:val="0"/>
          <w:iCs w:val="0"/>
          <w:caps w:val="0"/>
          <w:color w:val="000000"/>
          <w:spacing w:val="0"/>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27DCF30E">
      <w:pPr>
        <w:pStyle w:val="3"/>
        <w:keepNext w:val="0"/>
        <w:keepLines w:val="0"/>
        <w:widowControl/>
        <w:suppressLineNumbers w:val="0"/>
        <w:ind w:left="0" w:firstLine="0"/>
        <w:rPr>
          <w:i w:val="0"/>
          <w:iCs w:val="0"/>
          <w:caps w:val="0"/>
          <w:color w:val="000000"/>
          <w:spacing w:val="0"/>
        </w:rPr>
      </w:pPr>
      <w:r>
        <w:rPr>
          <w:i w:val="0"/>
          <w:iCs w:val="0"/>
          <w:caps w:val="0"/>
          <w:color w:val="000000"/>
          <w:spacing w:val="0"/>
        </w:rPr>
        <w:t>Example Final Idea</w:t>
      </w:r>
    </w:p>
    <w:p w14:paraId="6D3288A1">
      <w:pPr>
        <w:pStyle w:val="35"/>
        <w:keepNext w:val="0"/>
        <w:keepLines w:val="0"/>
        <w:widowControl/>
        <w:suppressLineNumbers w:val="0"/>
        <w:ind w:left="720" w:right="720"/>
      </w:pPr>
      <w:r>
        <w:rPr>
          <w:rFonts w:hint="eastAsia" w:ascii="SimSun" w:hAnsi="SimSun" w:eastAsia="SimSun" w:cs="SimSun"/>
          <w:i w:val="0"/>
          <w:iCs w:val="0"/>
          <w:caps w:val="0"/>
          <w:color w:val="000000"/>
          <w:spacing w:val="0"/>
          <w:sz w:val="24"/>
          <w:szCs w:val="24"/>
        </w:rPr>
        <w:t>My final idea is to create a lightweight contextual file-retrieval and workflow-memory application that allows users to search for files using natural descriptions and recall previous computer activities through session-based organisation.</w:t>
      </w:r>
    </w:p>
    <w:p w14:paraId="2E10A932">
      <w:pPr>
        <w:pStyle w:val="35"/>
        <w:keepNext w:val="0"/>
        <w:keepLines w:val="0"/>
        <w:widowControl/>
        <w:suppressLineNumbers w:val="0"/>
        <w:ind w:left="0" w:firstLine="0"/>
        <w:rPr>
          <w:i w:val="0"/>
          <w:iCs w:val="0"/>
          <w:caps w:val="0"/>
          <w:color w:val="000000"/>
          <w:spacing w:val="0"/>
        </w:rPr>
      </w:pPr>
      <w:r>
        <w:rPr>
          <w:i w:val="0"/>
          <w:iCs w:val="0"/>
          <w:caps w:val="0"/>
          <w:color w:val="000000"/>
          <w:spacing w:val="0"/>
        </w:rPr>
        <w:t>That sounds:</w:t>
      </w:r>
    </w:p>
    <w:p w14:paraId="1DE6E3A3">
      <w:pPr>
        <w:keepNext w:val="0"/>
        <w:keepLines w:val="0"/>
        <w:widowControl/>
        <w:numPr>
          <w:ilvl w:val="0"/>
          <w:numId w:val="39"/>
        </w:numPr>
        <w:suppressLineNumbers w:val="0"/>
        <w:spacing w:before="0" w:beforeAutospacing="1" w:after="0" w:afterAutospacing="1"/>
        <w:ind w:left="720" w:hanging="360"/>
      </w:pPr>
      <w:r>
        <w:rPr>
          <w:i w:val="0"/>
          <w:iCs w:val="0"/>
          <w:caps w:val="0"/>
          <w:color w:val="000000"/>
          <w:spacing w:val="0"/>
        </w:rPr>
        <w:t>modern,</w:t>
      </w:r>
    </w:p>
    <w:p w14:paraId="6142D8CB">
      <w:pPr>
        <w:keepNext w:val="0"/>
        <w:keepLines w:val="0"/>
        <w:widowControl/>
        <w:numPr>
          <w:ilvl w:val="0"/>
          <w:numId w:val="39"/>
        </w:numPr>
        <w:suppressLineNumbers w:val="0"/>
        <w:spacing w:before="0" w:beforeAutospacing="1" w:after="0" w:afterAutospacing="1"/>
        <w:ind w:left="720" w:hanging="360"/>
      </w:pPr>
      <w:r>
        <w:rPr>
          <w:i w:val="0"/>
          <w:iCs w:val="0"/>
          <w:caps w:val="0"/>
          <w:color w:val="000000"/>
          <w:spacing w:val="0"/>
        </w:rPr>
        <w:t>intelligent,</w:t>
      </w:r>
    </w:p>
    <w:p w14:paraId="3A976D5F">
      <w:pPr>
        <w:keepNext w:val="0"/>
        <w:keepLines w:val="0"/>
        <w:widowControl/>
        <w:numPr>
          <w:ilvl w:val="0"/>
          <w:numId w:val="39"/>
        </w:numPr>
        <w:suppressLineNumbers w:val="0"/>
        <w:spacing w:before="0" w:beforeAutospacing="1" w:after="0" w:afterAutospacing="1"/>
        <w:ind w:left="720" w:hanging="360"/>
      </w:pPr>
      <w:r>
        <w:rPr>
          <w:i w:val="0"/>
          <w:iCs w:val="0"/>
          <w:caps w:val="0"/>
          <w:color w:val="000000"/>
          <w:spacing w:val="0"/>
        </w:rPr>
        <w:t>academic,</w:t>
      </w:r>
    </w:p>
    <w:p w14:paraId="45A94E5E">
      <w:pPr>
        <w:keepNext w:val="0"/>
        <w:keepLines w:val="0"/>
        <w:widowControl/>
        <w:numPr>
          <w:ilvl w:val="0"/>
          <w:numId w:val="39"/>
        </w:numPr>
        <w:suppressLineNumbers w:val="0"/>
        <w:spacing w:before="0" w:beforeAutospacing="1" w:after="0" w:afterAutospacing="1"/>
        <w:ind w:left="720" w:hanging="360"/>
      </w:pPr>
      <w:r>
        <w:rPr>
          <w:i w:val="0"/>
          <w:iCs w:val="0"/>
          <w:caps w:val="0"/>
          <w:color w:val="000000"/>
          <w:spacing w:val="0"/>
        </w:rPr>
        <w:t>realistic.</w:t>
      </w:r>
    </w:p>
    <w:p w14:paraId="16B0CD4A">
      <w:pPr>
        <w:keepNext w:val="0"/>
        <w:keepLines w:val="0"/>
        <w:widowControl/>
        <w:suppressLineNumbers w:val="0"/>
        <w:ind w:left="0" w:firstLine="0"/>
        <w:rPr>
          <w:i w:val="0"/>
          <w:iCs w:val="0"/>
          <w:caps w:val="0"/>
          <w:spacing w:val="0"/>
        </w:rPr>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5CCCA6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Important Advice</w:t>
      </w:r>
    </w:p>
    <w:p w14:paraId="2BA41BA7">
      <w:pPr>
        <w:pStyle w:val="35"/>
        <w:keepNext w:val="0"/>
        <w:keepLines w:val="0"/>
        <w:widowControl/>
        <w:suppressLineNumbers w:val="0"/>
        <w:ind w:left="0" w:firstLine="0"/>
        <w:rPr>
          <w:i w:val="0"/>
          <w:iCs w:val="0"/>
          <w:caps w:val="0"/>
          <w:color w:val="000000"/>
          <w:spacing w:val="0"/>
        </w:rPr>
      </w:pPr>
      <w:r>
        <w:rPr>
          <w:i w:val="0"/>
          <w:iCs w:val="0"/>
          <w:caps w:val="0"/>
          <w:color w:val="000000"/>
          <w:spacing w:val="0"/>
        </w:rPr>
        <w:t>Your teacher is probably grading:</w:t>
      </w:r>
    </w:p>
    <w:p w14:paraId="1B6B1BE1">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problem analysis,</w:t>
      </w:r>
    </w:p>
    <w:p w14:paraId="5B4EA5AB">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reasoning,</w:t>
      </w:r>
    </w:p>
    <w:p w14:paraId="4D6418AD">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structure,</w:t>
      </w:r>
    </w:p>
    <w:p w14:paraId="03ABA3F7">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evaluation,</w:t>
      </w:r>
    </w:p>
    <w:p w14:paraId="35ECE74D">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justification.</w:t>
      </w:r>
    </w:p>
    <w:p w14:paraId="7CA45786">
      <w:pPr>
        <w:pStyle w:val="35"/>
        <w:keepNext w:val="0"/>
        <w:keepLines w:val="0"/>
        <w:widowControl/>
        <w:suppressLineNumbers w:val="0"/>
        <w:ind w:left="0" w:firstLine="0"/>
        <w:rPr>
          <w:i w:val="0"/>
          <w:iCs w:val="0"/>
          <w:caps w:val="0"/>
          <w:color w:val="000000"/>
          <w:spacing w:val="0"/>
        </w:rPr>
      </w:pPr>
      <w:r>
        <w:rPr>
          <w:i w:val="0"/>
          <w:iCs w:val="0"/>
          <w:caps w:val="0"/>
          <w:color w:val="000000"/>
          <w:spacing w:val="0"/>
        </w:rPr>
        <w:t>Not:</w:t>
      </w:r>
    </w:p>
    <w:p w14:paraId="77032007">
      <w:pPr>
        <w:keepNext w:val="0"/>
        <w:keepLines w:val="0"/>
        <w:widowControl/>
        <w:numPr>
          <w:ilvl w:val="0"/>
          <w:numId w:val="41"/>
        </w:numPr>
        <w:suppressLineNumbers w:val="0"/>
        <w:spacing w:before="0" w:beforeAutospacing="1" w:after="0" w:afterAutospacing="1"/>
        <w:ind w:left="720" w:hanging="360"/>
      </w:pPr>
      <w:r>
        <w:rPr>
          <w:i w:val="0"/>
          <w:iCs w:val="0"/>
          <w:caps w:val="0"/>
          <w:color w:val="000000"/>
          <w:spacing w:val="0"/>
        </w:rPr>
        <w:t>whether you invent the next billion-dollar startup.</w:t>
      </w:r>
    </w:p>
    <w:p w14:paraId="18FA6AB0">
      <w:pPr>
        <w:pStyle w:val="35"/>
        <w:keepNext w:val="0"/>
        <w:keepLines w:val="0"/>
        <w:widowControl/>
        <w:suppressLineNumbers w:val="0"/>
        <w:ind w:left="0" w:firstLine="0"/>
        <w:rPr>
          <w:i w:val="0"/>
          <w:iCs w:val="0"/>
          <w:caps w:val="0"/>
          <w:color w:val="000000"/>
          <w:spacing w:val="0"/>
        </w:rPr>
      </w:pPr>
      <w:r>
        <w:rPr>
          <w:i w:val="0"/>
          <w:iCs w:val="0"/>
          <w:caps w:val="0"/>
          <w:color w:val="000000"/>
          <w:spacing w:val="0"/>
        </w:rPr>
        <w:t>So clarity matters more than hype.</w:t>
      </w:r>
    </w:p>
    <w:p w14:paraId="6181606C">
      <w:pPr>
        <w:keepNext w:val="0"/>
        <w:keepLines w:val="0"/>
        <w:widowControl/>
        <w:suppressLineNumbers w:val="0"/>
        <w:ind w:left="0" w:firstLine="0"/>
        <w:rPr>
          <w:i w:val="0"/>
          <w:iCs w:val="0"/>
          <w:caps w:val="0"/>
          <w:spacing w:val="0"/>
        </w:rPr>
      </w:pPr>
      <w:r>
        <w:rPr>
          <w:i w:val="0"/>
          <w:iCs w:val="0"/>
          <w:caps w:val="0"/>
          <w:color w:val="000000"/>
          <w:spacing w:val="0"/>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F2CF2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One More Important Thing</w:t>
      </w:r>
    </w:p>
    <w:p w14:paraId="56E9EFAF">
      <w:pPr>
        <w:pStyle w:val="35"/>
        <w:keepNext w:val="0"/>
        <w:keepLines w:val="0"/>
        <w:widowControl/>
        <w:suppressLineNumbers w:val="0"/>
        <w:ind w:left="0" w:firstLine="0"/>
        <w:rPr>
          <w:i w:val="0"/>
          <w:iCs w:val="0"/>
          <w:caps w:val="0"/>
          <w:color w:val="000000"/>
          <w:spacing w:val="0"/>
        </w:rPr>
      </w:pPr>
      <w:r>
        <w:rPr>
          <w:i w:val="0"/>
          <w:iCs w:val="0"/>
          <w:caps w:val="0"/>
          <w:color w:val="000000"/>
          <w:spacing w:val="0"/>
        </w:rPr>
        <w:t>Avoid overusing:</w:t>
      </w:r>
    </w:p>
    <w:p w14:paraId="6658928B">
      <w:pPr>
        <w:keepNext w:val="0"/>
        <w:keepLines w:val="0"/>
        <w:widowControl/>
        <w:numPr>
          <w:ilvl w:val="0"/>
          <w:numId w:val="42"/>
        </w:numPr>
        <w:suppressLineNumbers w:val="0"/>
        <w:spacing w:before="0" w:beforeAutospacing="1" w:after="0" w:afterAutospacing="1"/>
        <w:ind w:left="720" w:hanging="360"/>
      </w:pPr>
      <w:r>
        <w:rPr>
          <w:i w:val="0"/>
          <w:iCs w:val="0"/>
          <w:caps w:val="0"/>
          <w:color w:val="000000"/>
          <w:spacing w:val="0"/>
        </w:rPr>
        <w:t>“AI”</w:t>
      </w:r>
    </w:p>
    <w:p w14:paraId="158FEF8B">
      <w:pPr>
        <w:keepNext w:val="0"/>
        <w:keepLines w:val="0"/>
        <w:widowControl/>
        <w:numPr>
          <w:ilvl w:val="0"/>
          <w:numId w:val="42"/>
        </w:numPr>
        <w:suppressLineNumbers w:val="0"/>
        <w:spacing w:before="0" w:beforeAutospacing="1" w:after="0" w:afterAutospacing="1"/>
        <w:ind w:left="720" w:hanging="360"/>
      </w:pPr>
      <w:r>
        <w:rPr>
          <w:i w:val="0"/>
          <w:iCs w:val="0"/>
          <w:caps w:val="0"/>
          <w:color w:val="000000"/>
          <w:spacing w:val="0"/>
        </w:rPr>
        <w:t>“smart”</w:t>
      </w:r>
    </w:p>
    <w:p w14:paraId="0F14DF2A">
      <w:pPr>
        <w:keepNext w:val="0"/>
        <w:keepLines w:val="0"/>
        <w:widowControl/>
        <w:numPr>
          <w:ilvl w:val="0"/>
          <w:numId w:val="42"/>
        </w:numPr>
        <w:suppressLineNumbers w:val="0"/>
        <w:spacing w:before="0" w:beforeAutospacing="1" w:after="0" w:afterAutospacing="1"/>
        <w:ind w:left="720" w:hanging="360"/>
      </w:pPr>
      <w:r>
        <w:rPr>
          <w:i w:val="0"/>
          <w:iCs w:val="0"/>
          <w:caps w:val="0"/>
          <w:color w:val="000000"/>
          <w:spacing w:val="0"/>
        </w:rPr>
        <w:t>“advanced”</w:t>
      </w:r>
    </w:p>
    <w:p w14:paraId="06E3CD79">
      <w:pPr>
        <w:keepNext w:val="0"/>
        <w:keepLines w:val="0"/>
        <w:widowControl/>
        <w:numPr>
          <w:ilvl w:val="0"/>
          <w:numId w:val="42"/>
        </w:numPr>
        <w:suppressLineNumbers w:val="0"/>
        <w:spacing w:before="0" w:beforeAutospacing="1" w:after="0" w:afterAutospacing="1"/>
        <w:ind w:left="720" w:hanging="360"/>
      </w:pPr>
      <w:r>
        <w:rPr>
          <w:i w:val="0"/>
          <w:iCs w:val="0"/>
          <w:caps w:val="0"/>
          <w:color w:val="000000"/>
          <w:spacing w:val="0"/>
        </w:rPr>
        <w:t>“revolutionary”</w:t>
      </w:r>
    </w:p>
    <w:p w14:paraId="546CF6D4">
      <w:pPr>
        <w:pStyle w:val="35"/>
        <w:keepNext w:val="0"/>
        <w:keepLines w:val="0"/>
        <w:widowControl/>
        <w:suppressLineNumbers w:val="0"/>
        <w:ind w:left="0" w:firstLine="0"/>
        <w:rPr>
          <w:i w:val="0"/>
          <w:iCs w:val="0"/>
          <w:caps w:val="0"/>
          <w:color w:val="000000"/>
          <w:spacing w:val="0"/>
        </w:rPr>
      </w:pPr>
      <w:r>
        <w:rPr>
          <w:i w:val="0"/>
          <w:iCs w:val="0"/>
          <w:caps w:val="0"/>
          <w:color w:val="000000"/>
          <w:spacing w:val="0"/>
        </w:rPr>
        <w:t>in the document.</w:t>
      </w:r>
    </w:p>
    <w:p w14:paraId="0850AED2">
      <w:pPr>
        <w:pStyle w:val="35"/>
        <w:keepNext w:val="0"/>
        <w:keepLines w:val="0"/>
        <w:widowControl/>
        <w:suppressLineNumbers w:val="0"/>
        <w:ind w:left="0" w:firstLine="0"/>
        <w:rPr>
          <w:i w:val="0"/>
          <w:iCs w:val="0"/>
          <w:caps w:val="0"/>
          <w:color w:val="000000"/>
          <w:spacing w:val="0"/>
        </w:rPr>
      </w:pPr>
      <w:r>
        <w:rPr>
          <w:i w:val="0"/>
          <w:iCs w:val="0"/>
          <w:caps w:val="0"/>
          <w:color w:val="000000"/>
          <w:spacing w:val="0"/>
        </w:rPr>
        <w:t>Teachers usually prefer:</w:t>
      </w:r>
    </w:p>
    <w:p w14:paraId="6CDE2E27">
      <w:pPr>
        <w:keepNext w:val="0"/>
        <w:keepLines w:val="0"/>
        <w:widowControl/>
        <w:numPr>
          <w:ilvl w:val="0"/>
          <w:numId w:val="43"/>
        </w:numPr>
        <w:suppressLineNumbers w:val="0"/>
        <w:spacing w:before="0" w:beforeAutospacing="1" w:after="0" w:afterAutospacing="1"/>
        <w:ind w:left="720" w:hanging="360"/>
      </w:pPr>
      <w:r>
        <w:rPr>
          <w:i w:val="0"/>
          <w:iCs w:val="0"/>
          <w:caps w:val="0"/>
          <w:color w:val="000000"/>
          <w:spacing w:val="0"/>
        </w:rPr>
        <w:t>practical reasoning,</w:t>
      </w:r>
    </w:p>
    <w:p w14:paraId="07E5F185">
      <w:pPr>
        <w:keepNext w:val="0"/>
        <w:keepLines w:val="0"/>
        <w:widowControl/>
        <w:numPr>
          <w:ilvl w:val="0"/>
          <w:numId w:val="43"/>
        </w:numPr>
        <w:suppressLineNumbers w:val="0"/>
        <w:spacing w:before="0" w:beforeAutospacing="1" w:after="0" w:afterAutospacing="1"/>
        <w:ind w:left="720" w:hanging="360"/>
      </w:pPr>
      <w:r>
        <w:rPr>
          <w:i w:val="0"/>
          <w:iCs w:val="0"/>
          <w:caps w:val="0"/>
          <w:color w:val="000000"/>
          <w:spacing w:val="0"/>
        </w:rPr>
        <w:t>usability,</w:t>
      </w:r>
    </w:p>
    <w:p w14:paraId="25A27329">
      <w:pPr>
        <w:keepNext w:val="0"/>
        <w:keepLines w:val="0"/>
        <w:widowControl/>
        <w:numPr>
          <w:ilvl w:val="0"/>
          <w:numId w:val="43"/>
        </w:numPr>
        <w:suppressLineNumbers w:val="0"/>
        <w:spacing w:before="0" w:beforeAutospacing="1" w:after="0" w:afterAutospacing="1"/>
        <w:ind w:left="720" w:hanging="360"/>
      </w:pPr>
      <w:r>
        <w:rPr>
          <w:i w:val="0"/>
          <w:iCs w:val="0"/>
          <w:caps w:val="0"/>
          <w:color w:val="000000"/>
          <w:spacing w:val="0"/>
        </w:rPr>
        <w:t>problem-solving language.</w:t>
      </w:r>
    </w:p>
    <w:p w14:paraId="0AC307AA">
      <w:pPr>
        <w:pStyle w:val="35"/>
        <w:keepNext w:val="0"/>
        <w:keepLines w:val="0"/>
        <w:widowControl/>
        <w:suppressLineNumbers w:val="0"/>
        <w:ind w:left="0" w:firstLine="0"/>
        <w:rPr>
          <w:i w:val="0"/>
          <w:iCs w:val="0"/>
          <w:caps w:val="0"/>
          <w:color w:val="000000"/>
          <w:spacing w:val="0"/>
        </w:rPr>
      </w:pPr>
      <w:r>
        <w:rPr>
          <w:i w:val="0"/>
          <w:iCs w:val="0"/>
          <w:caps w:val="0"/>
          <w:color w:val="000000"/>
          <w:spacing w:val="0"/>
        </w:rPr>
        <w:t>You can mention AI/contextual systems later, but not every sentence.</w:t>
      </w:r>
    </w:p>
    <w:p w14:paraId="5365A5A0">
      <w:pPr>
        <w:keepNext w:val="0"/>
        <w:keepLines w:val="0"/>
        <w:widowControl/>
        <w:suppressLineNumbers w:val="0"/>
        <w:ind w:left="0" w:firstLine="0"/>
        <w:rPr>
          <w:i w:val="0"/>
          <w:iCs w:val="0"/>
          <w:caps w:val="0"/>
          <w:spacing w:val="0"/>
        </w:rPr>
      </w:pPr>
      <w:r>
        <w:rPr>
          <w:i w:val="0"/>
          <w:iCs w:val="0"/>
          <w:caps w:val="0"/>
          <w:color w:val="000000"/>
          <w:spacing w:val="0"/>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30C5AB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TL;DR</w:t>
      </w:r>
    </w:p>
    <w:p w14:paraId="7CCBDABC">
      <w:pPr>
        <w:pStyle w:val="35"/>
        <w:keepNext w:val="0"/>
        <w:keepLines w:val="0"/>
        <w:widowControl/>
        <w:suppressLineNumbers w:val="0"/>
        <w:ind w:left="0" w:firstLine="0"/>
        <w:rPr>
          <w:i w:val="0"/>
          <w:iCs w:val="0"/>
          <w:caps w:val="0"/>
          <w:color w:val="000000"/>
          <w:spacing w:val="0"/>
        </w:rPr>
      </w:pPr>
      <w:r>
        <w:rPr>
          <w:i w:val="0"/>
          <w:iCs w:val="0"/>
          <w:caps w:val="0"/>
          <w:color w:val="000000"/>
          <w:spacing w:val="0"/>
        </w:rPr>
        <w:t>Your structure should roughly become:</w:t>
      </w:r>
    </w:p>
    <w:p w14:paraId="532BD92D">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Problem/situation</w:t>
      </w:r>
    </w:p>
    <w:p w14:paraId="06C47908">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Broad solution category</w:t>
      </w:r>
    </w:p>
    <w:p w14:paraId="269B1859">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Target users</w:t>
      </w:r>
    </w:p>
    <w:p w14:paraId="302175B6">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Existing solutions (8)</w:t>
      </w:r>
    </w:p>
    <w:p w14:paraId="693CC5BB">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Possible ideas (4–6)</w:t>
      </w:r>
    </w:p>
    <w:p w14:paraId="1FEFA263">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Justification of chosen ideas</w:t>
      </w:r>
    </w:p>
    <w:p w14:paraId="12D5D1D8">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Final selected idea</w:t>
      </w:r>
    </w:p>
    <w:p w14:paraId="55DFD493">
      <w:pPr>
        <w:pStyle w:val="35"/>
        <w:keepNext w:val="0"/>
        <w:keepLines w:val="0"/>
        <w:widowControl/>
        <w:suppressLineNumbers w:val="0"/>
        <w:ind w:left="0" w:firstLine="0"/>
        <w:rPr>
          <w:i w:val="0"/>
          <w:iCs w:val="0"/>
          <w:caps w:val="0"/>
          <w:color w:val="000000"/>
          <w:spacing w:val="0"/>
        </w:rPr>
      </w:pPr>
      <w:r>
        <w:rPr>
          <w:i w:val="0"/>
          <w:iCs w:val="0"/>
          <w:caps w:val="0"/>
          <w:color w:val="000000"/>
          <w:spacing w:val="0"/>
        </w:rPr>
        <w:t>And your concept fits this assignment structure surprisingly well because it already has:</w:t>
      </w:r>
    </w:p>
    <w:p w14:paraId="18AB239D">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a clear problem,</w:t>
      </w:r>
    </w:p>
    <w:p w14:paraId="3B645822">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research opportunities,</w:t>
      </w:r>
    </w:p>
    <w:p w14:paraId="3C36B21B">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comparisons,</w:t>
      </w:r>
    </w:p>
    <w:p w14:paraId="642859EB">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and a logical design process.</w:t>
      </w:r>
    </w:p>
    <w:p w14:paraId="04CA5DC1">
      <w:pPr>
        <w:rPr>
          <w:rFonts w:hint="default"/>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3B2C1E"/>
    <w:multiLevelType w:val="multilevel"/>
    <w:tmpl w:val="9D3B2C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FB5899"/>
    <w:multiLevelType w:val="multilevel"/>
    <w:tmpl w:val="9EFB58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953063"/>
    <w:multiLevelType w:val="multilevel"/>
    <w:tmpl w:val="9F9530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76F6F7"/>
    <w:multiLevelType w:val="multilevel"/>
    <w:tmpl w:val="AF76F6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7FBDD16"/>
    <w:multiLevelType w:val="multilevel"/>
    <w:tmpl w:val="B7FBDD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8F70258"/>
    <w:multiLevelType w:val="multilevel"/>
    <w:tmpl w:val="B8F702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9FF3282"/>
    <w:multiLevelType w:val="multilevel"/>
    <w:tmpl w:val="B9FF32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BB787C7"/>
    <w:multiLevelType w:val="multilevel"/>
    <w:tmpl w:val="BBB78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CB333D0"/>
    <w:multiLevelType w:val="multilevel"/>
    <w:tmpl w:val="BCB333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EFE420E"/>
    <w:multiLevelType w:val="multilevel"/>
    <w:tmpl w:val="CEFE42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FF2D376"/>
    <w:multiLevelType w:val="multilevel"/>
    <w:tmpl w:val="CFF2D3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7F2CF36"/>
    <w:multiLevelType w:val="multilevel"/>
    <w:tmpl w:val="D7F2CF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7F7596D"/>
    <w:multiLevelType w:val="multilevel"/>
    <w:tmpl w:val="D7F759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BB7E441"/>
    <w:multiLevelType w:val="multilevel"/>
    <w:tmpl w:val="DBB7E4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BCECEC8"/>
    <w:multiLevelType w:val="multilevel"/>
    <w:tmpl w:val="DBCECE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F976D00"/>
    <w:multiLevelType w:val="multilevel"/>
    <w:tmpl w:val="DF976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BCF65A2"/>
    <w:multiLevelType w:val="multilevel"/>
    <w:tmpl w:val="EBCF65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D2A34EE"/>
    <w:multiLevelType w:val="multilevel"/>
    <w:tmpl w:val="ED2A34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F3EC1FE"/>
    <w:multiLevelType w:val="multilevel"/>
    <w:tmpl w:val="EF3EC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1FED136"/>
    <w:multiLevelType w:val="multilevel"/>
    <w:tmpl w:val="F1FED1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47E318A"/>
    <w:multiLevelType w:val="multilevel"/>
    <w:tmpl w:val="F47E31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7F6ADB1"/>
    <w:multiLevelType w:val="multilevel"/>
    <w:tmpl w:val="F7F6AD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DEFEE4D"/>
    <w:multiLevelType w:val="multilevel"/>
    <w:tmpl w:val="FDEFE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DFA0755"/>
    <w:multiLevelType w:val="multilevel"/>
    <w:tmpl w:val="FDFA07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3E6551"/>
    <w:multiLevelType w:val="multilevel"/>
    <w:tmpl w:val="FF3E65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FF3B889"/>
    <w:multiLevelType w:val="multilevel"/>
    <w:tmpl w:val="FFF3B8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FF65815"/>
    <w:multiLevelType w:val="multilevel"/>
    <w:tmpl w:val="FFF658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8">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9">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0">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31">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32">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33">
    <w:nsid w:val="2C76ECD5"/>
    <w:multiLevelType w:val="multilevel"/>
    <w:tmpl w:val="2C76E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BE3B964"/>
    <w:multiLevelType w:val="multilevel"/>
    <w:tmpl w:val="3BE3B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FF5EB30"/>
    <w:multiLevelType w:val="multilevel"/>
    <w:tmpl w:val="3FF5E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AFF8A39"/>
    <w:multiLevelType w:val="multilevel"/>
    <w:tmpl w:val="5AFF8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FCF9C2D"/>
    <w:multiLevelType w:val="multilevel"/>
    <w:tmpl w:val="5FCF9C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D9E9018"/>
    <w:multiLevelType w:val="multilevel"/>
    <w:tmpl w:val="6D9E9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F5F8880"/>
    <w:multiLevelType w:val="multilevel"/>
    <w:tmpl w:val="6F5F88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76CE7920"/>
    <w:multiLevelType w:val="multilevel"/>
    <w:tmpl w:val="76CE79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B3DA33D"/>
    <w:multiLevelType w:val="multilevel"/>
    <w:tmpl w:val="7B3DA3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DF20F9C"/>
    <w:multiLevelType w:val="multilevel"/>
    <w:tmpl w:val="7DF20F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7F7FC123"/>
    <w:multiLevelType w:val="multilevel"/>
    <w:tmpl w:val="7F7FC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7FFE015D"/>
    <w:multiLevelType w:val="multilevel"/>
    <w:tmpl w:val="7FFE0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2"/>
  </w:num>
  <w:num w:numId="2">
    <w:abstractNumId w:val="30"/>
  </w:num>
  <w:num w:numId="3">
    <w:abstractNumId w:val="29"/>
  </w:num>
  <w:num w:numId="4">
    <w:abstractNumId w:val="31"/>
  </w:num>
  <w:num w:numId="5">
    <w:abstractNumId w:val="28"/>
  </w:num>
  <w:num w:numId="6">
    <w:abstractNumId w:val="27"/>
  </w:num>
  <w:num w:numId="7">
    <w:abstractNumId w:val="1"/>
  </w:num>
  <w:num w:numId="8">
    <w:abstractNumId w:val="6"/>
  </w:num>
  <w:num w:numId="9">
    <w:abstractNumId w:val="3"/>
  </w:num>
  <w:num w:numId="10">
    <w:abstractNumId w:val="11"/>
  </w:num>
  <w:num w:numId="11">
    <w:abstractNumId w:val="37"/>
  </w:num>
  <w:num w:numId="12">
    <w:abstractNumId w:val="40"/>
  </w:num>
  <w:num w:numId="13">
    <w:abstractNumId w:val="12"/>
  </w:num>
  <w:num w:numId="14">
    <w:abstractNumId w:val="21"/>
  </w:num>
  <w:num w:numId="15">
    <w:abstractNumId w:val="23"/>
  </w:num>
  <w:num w:numId="16">
    <w:abstractNumId w:val="33"/>
  </w:num>
  <w:num w:numId="17">
    <w:abstractNumId w:val="19"/>
  </w:num>
  <w:num w:numId="18">
    <w:abstractNumId w:val="17"/>
  </w:num>
  <w:num w:numId="19">
    <w:abstractNumId w:val="0"/>
  </w:num>
  <w:num w:numId="20">
    <w:abstractNumId w:val="14"/>
  </w:num>
  <w:num w:numId="21">
    <w:abstractNumId w:val="18"/>
  </w:num>
  <w:num w:numId="22">
    <w:abstractNumId w:val="4"/>
  </w:num>
  <w:num w:numId="23">
    <w:abstractNumId w:val="10"/>
  </w:num>
  <w:num w:numId="24">
    <w:abstractNumId w:val="9"/>
  </w:num>
  <w:num w:numId="25">
    <w:abstractNumId w:val="16"/>
  </w:num>
  <w:num w:numId="26">
    <w:abstractNumId w:val="7"/>
  </w:num>
  <w:num w:numId="27">
    <w:abstractNumId w:val="5"/>
  </w:num>
  <w:num w:numId="28">
    <w:abstractNumId w:val="36"/>
  </w:num>
  <w:num w:numId="29">
    <w:abstractNumId w:val="13"/>
  </w:num>
  <w:num w:numId="30">
    <w:abstractNumId w:val="34"/>
  </w:num>
  <w:num w:numId="31">
    <w:abstractNumId w:val="8"/>
  </w:num>
  <w:num w:numId="32">
    <w:abstractNumId w:val="26"/>
  </w:num>
  <w:num w:numId="33">
    <w:abstractNumId w:val="15"/>
  </w:num>
  <w:num w:numId="34">
    <w:abstractNumId w:val="2"/>
  </w:num>
  <w:num w:numId="35">
    <w:abstractNumId w:val="22"/>
  </w:num>
  <w:num w:numId="36">
    <w:abstractNumId w:val="38"/>
  </w:num>
  <w:num w:numId="37">
    <w:abstractNumId w:val="24"/>
  </w:num>
  <w:num w:numId="38">
    <w:abstractNumId w:val="44"/>
  </w:num>
  <w:num w:numId="39">
    <w:abstractNumId w:val="25"/>
  </w:num>
  <w:num w:numId="40">
    <w:abstractNumId w:val="43"/>
  </w:num>
  <w:num w:numId="41">
    <w:abstractNumId w:val="42"/>
  </w:num>
  <w:num w:numId="42">
    <w:abstractNumId w:val="20"/>
  </w:num>
  <w:num w:numId="43">
    <w:abstractNumId w:val="35"/>
  </w:num>
  <w:num w:numId="44">
    <w:abstractNumId w:val="39"/>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7D4C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_aX</cp:lastModifiedBy>
  <dcterms:modified xsi:type="dcterms:W3CDTF">2026-05-19T20:21:23Z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D581BA6FE6D83B4423AA0C6AFC391841_42</vt:lpwstr>
  </property>
</Properties>
</file>